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A3B27" w14:textId="4CD271E1" w:rsidR="0094221C" w:rsidRDefault="00E0126B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20AC7D" wp14:editId="7C7D2ABF">
            <wp:simplePos x="0" y="0"/>
            <wp:positionH relativeFrom="column">
              <wp:posOffset>-537337</wp:posOffset>
            </wp:positionH>
            <wp:positionV relativeFrom="paragraph">
              <wp:posOffset>-704851</wp:posOffset>
            </wp:positionV>
            <wp:extent cx="5574792" cy="8280299"/>
            <wp:effectExtent l="0" t="0" r="6985" b="6985"/>
            <wp:wrapNone/>
            <wp:docPr id="299728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79" cy="831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BFDA4" w14:textId="77777777" w:rsidR="0094221C" w:rsidRDefault="00000000">
      <w:r>
        <w:br w:type="page"/>
      </w:r>
    </w:p>
    <w:p w14:paraId="108E5872" w14:textId="77777777" w:rsidR="0094221C" w:rsidRDefault="00000000">
      <w:pPr>
        <w:spacing w:after="0" w:line="240" w:lineRule="auto"/>
        <w:jc w:val="center"/>
        <w:rPr>
          <w:rFonts w:cs="Times New Roman"/>
          <w:b/>
          <w:sz w:val="32"/>
          <w:szCs w:val="32"/>
          <w:lang w:bidi="ar"/>
        </w:rPr>
      </w:pPr>
      <w:r>
        <w:rPr>
          <w:rFonts w:cs="Times New Roman"/>
          <w:b/>
          <w:sz w:val="32"/>
          <w:szCs w:val="32"/>
          <w:lang w:bidi="ar"/>
        </w:rPr>
        <w:lastRenderedPageBreak/>
        <w:t>KIAT MAHIR AI DENGAN GOLANG</w:t>
      </w:r>
    </w:p>
    <w:p w14:paraId="3FE3B50D" w14:textId="77777777" w:rsidR="0094221C" w:rsidRDefault="00000000">
      <w:pPr>
        <w:spacing w:after="0" w:line="240" w:lineRule="auto"/>
        <w:jc w:val="center"/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Learning </w:t>
      </w:r>
      <w:proofErr w:type="spellStart"/>
      <w:r>
        <w:t>Menggunakan</w:t>
      </w:r>
      <w:proofErr w:type="spellEnd"/>
      <w:r>
        <w:t xml:space="preserve"> Golang</w:t>
      </w:r>
    </w:p>
    <w:p w14:paraId="1DA590F0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73B5F929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2724A005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431B98B0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14BD6C9C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41FC59E3" w14:textId="77777777" w:rsidR="0094221C" w:rsidRPr="00D70F7E" w:rsidRDefault="0094221C" w:rsidP="00F754BE">
      <w:pPr>
        <w:rPr>
          <w:rStyle w:val="k"/>
        </w:rPr>
      </w:pPr>
    </w:p>
    <w:p w14:paraId="091142AB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76374E7E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42CB36B4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08FE65D8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2295C9C4" w14:textId="77777777" w:rsidR="0094221C" w:rsidRDefault="0094221C">
      <w:pPr>
        <w:spacing w:after="0" w:line="240" w:lineRule="auto"/>
        <w:jc w:val="center"/>
        <w:rPr>
          <w:lang w:val="id-ID"/>
        </w:rPr>
      </w:pPr>
    </w:p>
    <w:p w14:paraId="676A23D1" w14:textId="77777777" w:rsidR="0094221C" w:rsidRDefault="00000000">
      <w:pPr>
        <w:spacing w:after="0" w:line="240" w:lineRule="auto"/>
        <w:jc w:val="center"/>
        <w:rPr>
          <w:rFonts w:cs="Times New Roman"/>
          <w:b/>
          <w:bCs/>
          <w:sz w:val="32"/>
          <w:szCs w:val="32"/>
          <w:lang w:bidi="ar"/>
        </w:rPr>
      </w:pPr>
      <w:proofErr w:type="spellStart"/>
      <w:r>
        <w:rPr>
          <w:rFonts w:cs="Times New Roman"/>
          <w:b/>
          <w:bCs/>
          <w:sz w:val="32"/>
          <w:szCs w:val="32"/>
          <w:lang w:bidi="ar"/>
        </w:rPr>
        <w:t>Ardini</w:t>
      </w:r>
      <w:proofErr w:type="spellEnd"/>
      <w:r>
        <w:rPr>
          <w:rFonts w:cs="Times New Roman"/>
          <w:b/>
          <w:bCs/>
          <w:sz w:val="32"/>
          <w:szCs w:val="32"/>
          <w:lang w:bidi="ar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  <w:lang w:bidi="ar"/>
        </w:rPr>
        <w:t>Yuanita</w:t>
      </w:r>
      <w:proofErr w:type="spellEnd"/>
      <w:r>
        <w:rPr>
          <w:rFonts w:cs="Times New Roman"/>
          <w:b/>
          <w:bCs/>
          <w:sz w:val="32"/>
          <w:szCs w:val="32"/>
          <w:lang w:bidi="ar"/>
        </w:rPr>
        <w:t xml:space="preserve"> Lubis</w:t>
      </w:r>
    </w:p>
    <w:p w14:paraId="6DECEAEE" w14:textId="77777777" w:rsidR="0094221C" w:rsidRDefault="00000000">
      <w:pPr>
        <w:spacing w:after="0" w:line="240" w:lineRule="auto"/>
        <w:jc w:val="center"/>
        <w:rPr>
          <w:rFonts w:cs="Times New Roman"/>
          <w:b/>
          <w:bCs/>
          <w:sz w:val="32"/>
          <w:szCs w:val="32"/>
          <w:lang w:bidi="ar"/>
        </w:rPr>
      </w:pPr>
      <w:proofErr w:type="spellStart"/>
      <w:r>
        <w:rPr>
          <w:rFonts w:cs="Times New Roman"/>
          <w:b/>
          <w:bCs/>
          <w:sz w:val="32"/>
          <w:szCs w:val="32"/>
          <w:lang w:bidi="ar"/>
        </w:rPr>
        <w:t>Bernadus</w:t>
      </w:r>
      <w:proofErr w:type="spellEnd"/>
      <w:r>
        <w:rPr>
          <w:rFonts w:cs="Times New Roman"/>
          <w:b/>
          <w:bCs/>
          <w:sz w:val="32"/>
          <w:szCs w:val="32"/>
          <w:lang w:bidi="ar"/>
        </w:rPr>
        <w:t xml:space="preserve"> Billy </w:t>
      </w:r>
      <w:proofErr w:type="spellStart"/>
      <w:r>
        <w:rPr>
          <w:rFonts w:cs="Times New Roman"/>
          <w:b/>
          <w:bCs/>
          <w:sz w:val="32"/>
          <w:szCs w:val="32"/>
          <w:lang w:bidi="ar"/>
        </w:rPr>
        <w:t>Riantono</w:t>
      </w:r>
      <w:proofErr w:type="spellEnd"/>
    </w:p>
    <w:p w14:paraId="34FD9CC8" w14:textId="77777777" w:rsidR="0094221C" w:rsidRDefault="00000000">
      <w:pPr>
        <w:spacing w:after="0" w:line="240" w:lineRule="auto"/>
        <w:jc w:val="center"/>
        <w:rPr>
          <w:rFonts w:cs="Times New Roman"/>
          <w:b/>
          <w:bCs/>
          <w:sz w:val="32"/>
          <w:szCs w:val="32"/>
          <w:lang w:bidi="ar"/>
        </w:rPr>
      </w:pPr>
      <w:r>
        <w:rPr>
          <w:rFonts w:cs="Times New Roman"/>
          <w:b/>
          <w:bCs/>
          <w:sz w:val="32"/>
          <w:szCs w:val="32"/>
          <w:lang w:bidi="ar"/>
        </w:rPr>
        <w:t>Yadi Mulyadi</w:t>
      </w:r>
    </w:p>
    <w:p w14:paraId="007462ED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0C03CF67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093869D4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5440ACF7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503851BD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BA4A544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664E0DF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37138335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029D6AF0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6C1C3521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12F18D2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56D7F4FF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35DECA22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3EFD389E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371DD11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123A9C96" w14:textId="77777777" w:rsidR="0094221C" w:rsidRDefault="0094221C">
      <w:pPr>
        <w:spacing w:after="0" w:line="240" w:lineRule="auto"/>
        <w:jc w:val="both"/>
        <w:rPr>
          <w:lang w:val="id-ID"/>
        </w:rPr>
      </w:pPr>
    </w:p>
    <w:p w14:paraId="6D95DDF0" w14:textId="77777777" w:rsidR="0094221C" w:rsidRDefault="0094221C">
      <w:pPr>
        <w:spacing w:after="0" w:line="240" w:lineRule="auto"/>
        <w:jc w:val="both"/>
        <w:rPr>
          <w:lang w:val="id-ID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0" w:type="dxa"/>
          <w:left w:w="100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3520"/>
        <w:gridCol w:w="3520"/>
      </w:tblGrid>
      <w:tr w:rsidR="0094221C" w14:paraId="2AF10A9E" w14:textId="77777777">
        <w:tc>
          <w:tcPr>
            <w:tcW w:w="3520" w:type="dxa"/>
            <w:shd w:val="clear" w:color="auto" w:fill="auto"/>
            <w:vAlign w:val="center"/>
          </w:tcPr>
          <w:p w14:paraId="297029EA" w14:textId="77777777" w:rsidR="0094221C" w:rsidRDefault="00000000">
            <w:pPr>
              <w:spacing w:after="0" w:line="240" w:lineRule="auto"/>
              <w:jc w:val="both"/>
              <w:rPr>
                <w:lang w:val="id-ID"/>
              </w:rPr>
            </w:pPr>
            <w:r>
              <w:rPr>
                <w:noProof/>
              </w:rPr>
              <w:drawing>
                <wp:inline distT="0" distB="0" distL="114300" distR="114300" wp14:anchorId="24540925" wp14:editId="46EFA483">
                  <wp:extent cx="1926590" cy="633730"/>
                  <wp:effectExtent l="0" t="0" r="16510" b="1397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59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0" w:type="dxa"/>
            <w:shd w:val="clear" w:color="auto" w:fill="auto"/>
            <w:vAlign w:val="center"/>
          </w:tcPr>
          <w:p w14:paraId="4F04B4DF" w14:textId="77777777" w:rsidR="0094221C" w:rsidRDefault="00000000">
            <w:pPr>
              <w:spacing w:after="0" w:line="240" w:lineRule="auto"/>
              <w:rPr>
                <w:b/>
                <w:bCs/>
                <w:color w:val="2F5496"/>
              </w:rPr>
            </w:pPr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 xml:space="preserve">PT. </w:t>
            </w:r>
            <w:proofErr w:type="spellStart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>Penerbit</w:t>
            </w:r>
            <w:proofErr w:type="spellEnd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 xml:space="preserve"> </w:t>
            </w:r>
            <w:proofErr w:type="spellStart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>Buku</w:t>
            </w:r>
            <w:proofErr w:type="spellEnd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 xml:space="preserve"> </w:t>
            </w:r>
            <w:proofErr w:type="spellStart"/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>Pedia</w:t>
            </w:r>
            <w:proofErr w:type="spellEnd"/>
          </w:p>
          <w:p w14:paraId="029BB811" w14:textId="77777777" w:rsidR="0094221C" w:rsidRDefault="00000000">
            <w:pPr>
              <w:spacing w:after="0" w:line="240" w:lineRule="auto"/>
            </w:pPr>
            <w:r>
              <w:rPr>
                <w:rFonts w:cs="Times New Roman" w:hint="eastAsia"/>
                <w:b/>
                <w:bCs/>
                <w:color w:val="2F5496"/>
                <w:lang w:bidi="ar"/>
              </w:rPr>
              <w:t>2023</w:t>
            </w:r>
          </w:p>
        </w:tc>
      </w:tr>
    </w:tbl>
    <w:p w14:paraId="00538807" w14:textId="77777777" w:rsidR="0094221C" w:rsidRDefault="0094221C">
      <w:pPr>
        <w:rPr>
          <w:b/>
          <w:sz w:val="36"/>
          <w:szCs w:val="36"/>
        </w:rPr>
        <w:sectPr w:rsidR="0094221C">
          <w:footerReference w:type="default" r:id="rId12"/>
          <w:pgSz w:w="8789" w:h="13041"/>
          <w:pgMar w:top="1134" w:right="851" w:bottom="1134" w:left="851" w:header="709" w:footer="709" w:gutter="0"/>
          <w:pgNumType w:start="1"/>
          <w:cols w:space="720"/>
        </w:sectPr>
      </w:pPr>
    </w:p>
    <w:p w14:paraId="1F961F08" w14:textId="77777777" w:rsidR="0094221C" w:rsidRDefault="00000000" w:rsidP="00640904">
      <w:pPr>
        <w:pStyle w:val="Heading1"/>
        <w:rPr>
          <w:sz w:val="36"/>
          <w:szCs w:val="36"/>
        </w:rPr>
      </w:pPr>
      <w:bookmarkStart w:id="0" w:name="_Toc141777360"/>
      <w:r>
        <w:lastRenderedPageBreak/>
        <w:t>KATA PENGANTAR</w:t>
      </w:r>
      <w:bookmarkEnd w:id="0"/>
    </w:p>
    <w:p w14:paraId="5D312902" w14:textId="77777777" w:rsidR="0094221C" w:rsidRDefault="00000000">
      <w:pPr>
        <w:jc w:val="both"/>
        <w:rPr>
          <w:bCs/>
        </w:rPr>
      </w:pPr>
      <w:proofErr w:type="spellStart"/>
      <w:r>
        <w:rPr>
          <w:bCs/>
        </w:rPr>
        <w:t>Assalamu'alaikum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warahmatullahi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wabarakatuh</w:t>
      </w:r>
      <w:proofErr w:type="spellEnd"/>
      <w:r>
        <w:rPr>
          <w:bCs/>
        </w:rPr>
        <w:t>,</w:t>
      </w:r>
    </w:p>
    <w:p w14:paraId="41FF154E" w14:textId="77777777" w:rsidR="0094221C" w:rsidRDefault="00000000">
      <w:pPr>
        <w:jc w:val="both"/>
        <w:rPr>
          <w:bCs/>
        </w:rPr>
      </w:pPr>
      <w:r>
        <w:rPr>
          <w:bCs/>
        </w:rPr>
        <w:t xml:space="preserve">Puji </w:t>
      </w:r>
      <w:proofErr w:type="spellStart"/>
      <w:r>
        <w:rPr>
          <w:bCs/>
        </w:rPr>
        <w:t>syukur</w:t>
      </w:r>
      <w:proofErr w:type="spellEnd"/>
      <w:r>
        <w:rPr>
          <w:bCs/>
        </w:rPr>
        <w:t xml:space="preserve"> kami </w:t>
      </w:r>
      <w:proofErr w:type="spellStart"/>
      <w:r>
        <w:rPr>
          <w:bCs/>
        </w:rPr>
        <w:t>panjatkan</w:t>
      </w:r>
      <w:proofErr w:type="spellEnd"/>
      <w:r>
        <w:rPr>
          <w:bCs/>
        </w:rPr>
        <w:t xml:space="preserve"> ke </w:t>
      </w:r>
      <w:proofErr w:type="spellStart"/>
      <w:r>
        <w:rPr>
          <w:bCs/>
        </w:rPr>
        <w:t>hadirat</w:t>
      </w:r>
      <w:proofErr w:type="spellEnd"/>
      <w:r>
        <w:rPr>
          <w:bCs/>
        </w:rPr>
        <w:t xml:space="preserve"> Allah SWT,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limpahan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rahmat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karunia</w:t>
      </w:r>
      <w:proofErr w:type="spellEnd"/>
      <w:r>
        <w:rPr>
          <w:bCs/>
        </w:rPr>
        <w:t xml:space="preserve">-Nya, kami dapat </w:t>
      </w:r>
      <w:proofErr w:type="spellStart"/>
      <w:r>
        <w:rPr>
          <w:bCs/>
        </w:rPr>
        <w:t>menyelesaikan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penulisan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ini.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ini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kerja </w:t>
      </w:r>
      <w:proofErr w:type="spellStart"/>
      <w:r>
        <w:rPr>
          <w:bCs/>
        </w:rPr>
        <w:t>keras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dedikasi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pihak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berkontribusi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langsung </w:t>
      </w:r>
      <w:proofErr w:type="spellStart"/>
      <w:r>
        <w:rPr>
          <w:bCs/>
        </w:rPr>
        <w:t>maupun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langsung.</w:t>
      </w:r>
    </w:p>
    <w:p w14:paraId="71E13A88" w14:textId="77777777" w:rsidR="0094221C" w:rsidRDefault="00000000">
      <w:pPr>
        <w:jc w:val="both"/>
        <w:rPr>
          <w:bCs/>
        </w:rPr>
      </w:pPr>
      <w:r>
        <w:rPr>
          <w:bCs/>
        </w:rPr>
        <w:t xml:space="preserve">Kami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mengucapkan</w:t>
      </w:r>
      <w:proofErr w:type="spellEnd"/>
      <w:r>
        <w:rPr>
          <w:bCs/>
        </w:rPr>
        <w:t xml:space="preserve"> terima </w:t>
      </w:r>
      <w:proofErr w:type="spellStart"/>
      <w:r>
        <w:rPr>
          <w:bCs/>
        </w:rPr>
        <w:t>kasih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sebesar-besarnya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kepada</w:t>
      </w:r>
      <w:proofErr w:type="spellEnd"/>
      <w:r>
        <w:rPr>
          <w:bCs/>
        </w:rPr>
        <w:t xml:space="preserve"> para </w:t>
      </w:r>
      <w:proofErr w:type="spellStart"/>
      <w:r>
        <w:rPr>
          <w:bCs/>
        </w:rPr>
        <w:t>pembimbing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dosen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pembimbing</w:t>
      </w:r>
      <w:proofErr w:type="spellEnd"/>
      <w:r>
        <w:rPr>
          <w:bCs/>
        </w:rPr>
        <w:t xml:space="preserve"> kami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arahan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panduan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selama</w:t>
      </w:r>
      <w:proofErr w:type="spellEnd"/>
      <w:r>
        <w:rPr>
          <w:bCs/>
        </w:rPr>
        <w:t xml:space="preserve"> proses </w:t>
      </w:r>
      <w:proofErr w:type="spellStart"/>
      <w:r>
        <w:rPr>
          <w:bCs/>
        </w:rPr>
        <w:t>penulisan</w:t>
      </w:r>
      <w:proofErr w:type="spellEnd"/>
      <w:r>
        <w:rPr>
          <w:bCs/>
        </w:rPr>
        <w:t xml:space="preserve">. Tak lupa, </w:t>
      </w:r>
      <w:proofErr w:type="spellStart"/>
      <w:r>
        <w:rPr>
          <w:bCs/>
        </w:rPr>
        <w:t>ucapan</w:t>
      </w:r>
      <w:proofErr w:type="spellEnd"/>
      <w:r>
        <w:rPr>
          <w:bCs/>
        </w:rPr>
        <w:t xml:space="preserve"> terima </w:t>
      </w:r>
      <w:proofErr w:type="spellStart"/>
      <w:r>
        <w:rPr>
          <w:bCs/>
        </w:rPr>
        <w:t>kasih</w:t>
      </w:r>
      <w:proofErr w:type="spellEnd"/>
      <w:r>
        <w:rPr>
          <w:bCs/>
        </w:rPr>
        <w:t xml:space="preserve"> kami </w:t>
      </w:r>
      <w:proofErr w:type="spellStart"/>
      <w:r>
        <w:rPr>
          <w:bCs/>
        </w:rPr>
        <w:t>sampaikan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kepada</w:t>
      </w:r>
      <w:proofErr w:type="spellEnd"/>
      <w:r>
        <w:rPr>
          <w:bCs/>
        </w:rPr>
        <w:t xml:space="preserve"> keluarga dan </w:t>
      </w:r>
      <w:proofErr w:type="spellStart"/>
      <w:r>
        <w:rPr>
          <w:bCs/>
        </w:rPr>
        <w:t>teman-teman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selalu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semangat dan </w:t>
      </w:r>
      <w:proofErr w:type="spellStart"/>
      <w:r>
        <w:rPr>
          <w:bCs/>
        </w:rPr>
        <w:t>dukungan</w:t>
      </w:r>
      <w:proofErr w:type="spellEnd"/>
      <w:r>
        <w:rPr>
          <w:bCs/>
        </w:rPr>
        <w:t xml:space="preserve"> moral dalam </w:t>
      </w:r>
      <w:proofErr w:type="spellStart"/>
      <w:r>
        <w:rPr>
          <w:bCs/>
        </w:rPr>
        <w:t>setiap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langkah</w:t>
      </w:r>
      <w:proofErr w:type="spellEnd"/>
      <w:r>
        <w:rPr>
          <w:bCs/>
        </w:rPr>
        <w:t xml:space="preserve"> kami. Kata-kata </w:t>
      </w:r>
      <w:proofErr w:type="spellStart"/>
      <w:r>
        <w:rPr>
          <w:bCs/>
        </w:rPr>
        <w:t>penuh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doa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dorongan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inspirasi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motivasi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kami.</w:t>
      </w:r>
    </w:p>
    <w:p w14:paraId="688F7481" w14:textId="77777777" w:rsidR="0094221C" w:rsidRDefault="00000000">
      <w:pPr>
        <w:jc w:val="both"/>
        <w:rPr>
          <w:bCs/>
        </w:rPr>
      </w:pP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ini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lepas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kajian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referensi</w:t>
      </w:r>
      <w:proofErr w:type="spellEnd"/>
      <w:r>
        <w:rPr>
          <w:bCs/>
        </w:rPr>
        <w:t xml:space="preserve"> yang kami </w:t>
      </w:r>
      <w:proofErr w:type="spellStart"/>
      <w:r>
        <w:rPr>
          <w:bCs/>
        </w:rPr>
        <w:t>peroleh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berbagai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. Oleh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itu, kami </w:t>
      </w:r>
      <w:proofErr w:type="spellStart"/>
      <w:r>
        <w:rPr>
          <w:bCs/>
        </w:rPr>
        <w:t>mengucapkan</w:t>
      </w:r>
      <w:proofErr w:type="spellEnd"/>
      <w:r>
        <w:rPr>
          <w:bCs/>
        </w:rPr>
        <w:t xml:space="preserve"> terima </w:t>
      </w:r>
      <w:proofErr w:type="spellStart"/>
      <w:r>
        <w:rPr>
          <w:bCs/>
        </w:rPr>
        <w:t>kasih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kepada</w:t>
      </w:r>
      <w:proofErr w:type="spellEnd"/>
      <w:r>
        <w:rPr>
          <w:bCs/>
        </w:rPr>
        <w:t xml:space="preserve"> para </w:t>
      </w:r>
      <w:proofErr w:type="spellStart"/>
      <w:r>
        <w:rPr>
          <w:bCs/>
        </w:rPr>
        <w:t>penulis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akademisi</w:t>
      </w:r>
      <w:proofErr w:type="spellEnd"/>
      <w:r>
        <w:rPr>
          <w:bCs/>
        </w:rPr>
        <w:t xml:space="preserve">, dan </w:t>
      </w:r>
      <w:proofErr w:type="spellStart"/>
      <w:r>
        <w:rPr>
          <w:bCs/>
        </w:rPr>
        <w:t>institusi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menyediakan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literatur</w:t>
      </w:r>
      <w:proofErr w:type="spellEnd"/>
      <w:r>
        <w:rPr>
          <w:bCs/>
        </w:rPr>
        <w:t xml:space="preserve"> dan data yang </w:t>
      </w:r>
      <w:proofErr w:type="spellStart"/>
      <w:r>
        <w:rPr>
          <w:bCs/>
        </w:rPr>
        <w:t>berharga</w:t>
      </w:r>
      <w:proofErr w:type="spellEnd"/>
      <w:r>
        <w:rPr>
          <w:bCs/>
        </w:rPr>
        <w:t>.</w:t>
      </w:r>
    </w:p>
    <w:p w14:paraId="627577DD" w14:textId="77777777" w:rsidR="0094221C" w:rsidRDefault="00000000">
      <w:pPr>
        <w:jc w:val="both"/>
        <w:rPr>
          <w:bCs/>
        </w:rPr>
      </w:pPr>
      <w:r>
        <w:rPr>
          <w:bCs/>
        </w:rPr>
        <w:t xml:space="preserve">Semoga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ini dapat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manfaat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kontribusi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pembaca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memperdalam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pengetahuan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tentang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topik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dibahas</w:t>
      </w:r>
      <w:proofErr w:type="spellEnd"/>
      <w:r>
        <w:rPr>
          <w:bCs/>
        </w:rPr>
        <w:t xml:space="preserve">. Kami </w:t>
      </w:r>
      <w:proofErr w:type="spellStart"/>
      <w:r>
        <w:rPr>
          <w:bCs/>
        </w:rPr>
        <w:t>menyadari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bahwa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ini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sempurna</w:t>
      </w:r>
      <w:proofErr w:type="spellEnd"/>
      <w:r>
        <w:rPr>
          <w:bCs/>
        </w:rPr>
        <w:t xml:space="preserve">, oleh </w:t>
      </w:r>
      <w:proofErr w:type="spellStart"/>
      <w:r>
        <w:rPr>
          <w:bCs/>
        </w:rPr>
        <w:t>karena</w:t>
      </w:r>
      <w:proofErr w:type="spellEnd"/>
      <w:r>
        <w:rPr>
          <w:bCs/>
        </w:rPr>
        <w:t xml:space="preserve"> itu </w:t>
      </w:r>
      <w:proofErr w:type="spellStart"/>
      <w:r>
        <w:rPr>
          <w:bCs/>
        </w:rPr>
        <w:t>kritik</w:t>
      </w:r>
      <w:proofErr w:type="spellEnd"/>
      <w:r>
        <w:rPr>
          <w:bCs/>
        </w:rPr>
        <w:t xml:space="preserve"> dan saran yang </w:t>
      </w:r>
      <w:proofErr w:type="spellStart"/>
      <w:r>
        <w:rPr>
          <w:bCs/>
        </w:rPr>
        <w:t>membangun</w:t>
      </w:r>
      <w:proofErr w:type="spellEnd"/>
      <w:r>
        <w:rPr>
          <w:bCs/>
        </w:rPr>
        <w:t xml:space="preserve"> sangat kami </w:t>
      </w:r>
      <w:proofErr w:type="spellStart"/>
      <w:r>
        <w:rPr>
          <w:bCs/>
        </w:rPr>
        <w:t>harapkan</w:t>
      </w:r>
      <w:proofErr w:type="spellEnd"/>
      <w:r>
        <w:rPr>
          <w:bCs/>
        </w:rPr>
        <w:t xml:space="preserve"> untuk perbaikan di masa </w:t>
      </w:r>
      <w:proofErr w:type="spellStart"/>
      <w:r>
        <w:rPr>
          <w:bCs/>
        </w:rPr>
        <w:t>mendatang</w:t>
      </w:r>
      <w:proofErr w:type="spellEnd"/>
      <w:r>
        <w:rPr>
          <w:bCs/>
        </w:rPr>
        <w:t>.</w:t>
      </w:r>
    </w:p>
    <w:p w14:paraId="4F8454EB" w14:textId="77777777" w:rsidR="0094221C" w:rsidRDefault="00000000">
      <w:pPr>
        <w:jc w:val="both"/>
        <w:rPr>
          <w:bCs/>
        </w:rPr>
      </w:pPr>
      <w:r>
        <w:rPr>
          <w:bCs/>
        </w:rPr>
        <w:t xml:space="preserve">Akhir kata, semoga </w:t>
      </w:r>
      <w:proofErr w:type="spellStart"/>
      <w:r>
        <w:rPr>
          <w:bCs/>
        </w:rPr>
        <w:t>segala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upaya</w:t>
      </w:r>
      <w:proofErr w:type="spellEnd"/>
      <w:r>
        <w:rPr>
          <w:bCs/>
        </w:rPr>
        <w:t xml:space="preserve"> yang kami </w:t>
      </w:r>
      <w:proofErr w:type="spellStart"/>
      <w:r>
        <w:rPr>
          <w:bCs/>
        </w:rPr>
        <w:t>lakukan</w:t>
      </w:r>
      <w:proofErr w:type="spellEnd"/>
      <w:r>
        <w:rPr>
          <w:bCs/>
        </w:rPr>
        <w:t xml:space="preserve"> dalam </w:t>
      </w:r>
      <w:proofErr w:type="spellStart"/>
      <w:r>
        <w:rPr>
          <w:bCs/>
        </w:rPr>
        <w:t>penulisan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buku</w:t>
      </w:r>
      <w:proofErr w:type="spellEnd"/>
      <w:r>
        <w:rPr>
          <w:bCs/>
        </w:rPr>
        <w:t xml:space="preserve"> ini bisa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amal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jariyah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bermanfaat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kami dan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pihak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terlibat</w:t>
      </w:r>
      <w:proofErr w:type="spellEnd"/>
      <w:r>
        <w:rPr>
          <w:bCs/>
        </w:rPr>
        <w:t xml:space="preserve">. Semoga Allah SWT </w:t>
      </w:r>
      <w:proofErr w:type="spellStart"/>
      <w:r>
        <w:rPr>
          <w:bCs/>
        </w:rPr>
        <w:t>senantiasa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hidayah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rahmat</w:t>
      </w:r>
      <w:proofErr w:type="spellEnd"/>
      <w:r>
        <w:rPr>
          <w:bCs/>
        </w:rPr>
        <w:t xml:space="preserve">-Nya </w:t>
      </w:r>
      <w:proofErr w:type="spellStart"/>
      <w:r>
        <w:rPr>
          <w:bCs/>
        </w:rPr>
        <w:t>kepada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>.</w:t>
      </w:r>
    </w:p>
    <w:p w14:paraId="22BA89F9" w14:textId="77777777" w:rsidR="0094221C" w:rsidRDefault="00000000">
      <w:pPr>
        <w:jc w:val="both"/>
        <w:rPr>
          <w:bCs/>
        </w:rPr>
      </w:pPr>
      <w:proofErr w:type="spellStart"/>
      <w:r>
        <w:rPr>
          <w:bCs/>
        </w:rPr>
        <w:t>Wassalamu'alaikum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warahmatullahi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wabarakatuh</w:t>
      </w:r>
      <w:proofErr w:type="spellEnd"/>
      <w:r>
        <w:rPr>
          <w:bCs/>
        </w:rPr>
        <w:t>.</w:t>
      </w:r>
    </w:p>
    <w:p w14:paraId="694BDDB0" w14:textId="77777777" w:rsidR="0094221C" w:rsidRDefault="00000000">
      <w:pPr>
        <w:jc w:val="both"/>
        <w:rPr>
          <w:bCs/>
        </w:rPr>
      </w:pPr>
      <w:r>
        <w:rPr>
          <w:bCs/>
        </w:rPr>
        <w:t>[</w:t>
      </w:r>
      <w:proofErr w:type="spellStart"/>
      <w:r>
        <w:rPr>
          <w:bCs/>
        </w:rPr>
        <w:t>Penulis</w:t>
      </w:r>
      <w:proofErr w:type="spellEnd"/>
      <w:r>
        <w:rPr>
          <w:bCs/>
        </w:rPr>
        <w:t>]</w:t>
      </w:r>
    </w:p>
    <w:p w14:paraId="1E8486AD" w14:textId="77777777" w:rsidR="0094221C" w:rsidRDefault="00000000">
      <w:pPr>
        <w:rPr>
          <w:b/>
        </w:rPr>
      </w:pPr>
      <w:r>
        <w:rPr>
          <w:b/>
        </w:rPr>
        <w:br w:type="page"/>
      </w:r>
    </w:p>
    <w:p w14:paraId="731E8942" w14:textId="77777777" w:rsidR="00A21589" w:rsidRPr="00364AA3" w:rsidRDefault="00000000" w:rsidP="00364AA3">
      <w:pPr>
        <w:pStyle w:val="Heading1"/>
        <w:rPr>
          <w:sz w:val="44"/>
          <w:szCs w:val="44"/>
        </w:rPr>
      </w:pPr>
      <w:bookmarkStart w:id="1" w:name="_Toc141777361"/>
      <w:r>
        <w:lastRenderedPageBreak/>
        <w:t>DAFTAR ISI</w:t>
      </w:r>
      <w:bookmarkEnd w:id="1"/>
    </w:p>
    <w:sdt>
      <w:sdtPr>
        <w:id w:val="-577820134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eastAsia="zh-CN"/>
        </w:rPr>
      </w:sdtEndPr>
      <w:sdtContent>
        <w:p w14:paraId="7584A761" w14:textId="5212F92B" w:rsidR="00A21589" w:rsidRDefault="00A21589">
          <w:pPr>
            <w:pStyle w:val="TOCHeading"/>
          </w:pPr>
        </w:p>
        <w:p w14:paraId="0D39D1BC" w14:textId="6FF963B0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777360" w:history="1">
            <w:r w:rsidRPr="00086E91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C773" w14:textId="2BB27EB1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1" w:history="1">
            <w:r w:rsidRPr="00086E91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382CA" w14:textId="6BD62387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2" w:history="1">
            <w:r w:rsidRPr="00086E91">
              <w:rPr>
                <w:rStyle w:val="Hyperlink"/>
                <w:noProof/>
              </w:rPr>
              <w:t>BAB 1 PENGENALAN PEMROGRAMAN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D242C" w14:textId="5688580F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3" w:history="1">
            <w:r w:rsidRPr="00086E91">
              <w:rPr>
                <w:rStyle w:val="Hyperlink"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SEJARAH SINGKAT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8CF1" w14:textId="28555DE3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4" w:history="1">
            <w:r w:rsidRPr="00086E91">
              <w:rPr>
                <w:rStyle w:val="Hyperlink"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FUNGSI, KEUNGGULAN DAN FITUR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8D50B" w14:textId="49DB0FA1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5" w:history="1">
            <w:r w:rsidRPr="00086E91">
              <w:rPr>
                <w:rStyle w:val="Hyperlink"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INSTALLASI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B228" w14:textId="48FE30AD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6" w:history="1">
            <w:r w:rsidRPr="00086E91">
              <w:rPr>
                <w:rStyle w:val="Hyperlink"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GO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C73FB" w14:textId="3493F07E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7" w:history="1">
            <w:r w:rsidRPr="00086E91">
              <w:rPr>
                <w:rStyle w:val="Hyperlink"/>
                <w:bCs/>
                <w:noProof/>
              </w:rPr>
              <w:t>E.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PROGRAM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A6105" w14:textId="06AF5836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8" w:history="1">
            <w:r w:rsidRPr="00086E91">
              <w:rPr>
                <w:rStyle w:val="Hyperlink"/>
                <w:noProof/>
              </w:rPr>
              <w:t>BAB 2 TIPE DATA, VARIABEL DAN KONSTANTA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A176" w14:textId="5D0DC9FC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69" w:history="1">
            <w:r w:rsidRPr="00086E91">
              <w:rPr>
                <w:rStyle w:val="Hyperlink"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TIPE DATA DASAR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6D885" w14:textId="3FADBAE2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0" w:history="1">
            <w:r w:rsidRPr="00086E91">
              <w:rPr>
                <w:rStyle w:val="Hyperlink"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DEKLARASI VARIABEL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D7069" w14:textId="0DC32778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1" w:history="1">
            <w:r w:rsidRPr="00086E91">
              <w:rPr>
                <w:rStyle w:val="Hyperlink"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KONSTANTA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E53EB" w14:textId="19467EC1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2" w:history="1">
            <w:r w:rsidRPr="00086E91">
              <w:rPr>
                <w:rStyle w:val="Hyperlink"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TIPE DATA CUSTOM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4E2A" w14:textId="7110D707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3" w:history="1">
            <w:r w:rsidRPr="00086E91">
              <w:rPr>
                <w:rStyle w:val="Hyperlink"/>
                <w:bCs/>
                <w:noProof/>
              </w:rPr>
              <w:t>E.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ZERO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17B66" w14:textId="03ECD982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4" w:history="1">
            <w:r w:rsidRPr="00086E91">
              <w:rPr>
                <w:rStyle w:val="Hyperlink"/>
                <w:noProof/>
              </w:rPr>
              <w:t>BAB 3 OPERASI DASAR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7BF3D" w14:textId="564A64CD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5" w:history="1">
            <w:r w:rsidRPr="00086E91">
              <w:rPr>
                <w:rStyle w:val="Hyperlink"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OPERASI ARITMATIKA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05010" w14:textId="0A27C6B1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6" w:history="1">
            <w:r w:rsidRPr="00086E91">
              <w:rPr>
                <w:rStyle w:val="Hyperlink"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OPERASI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6BE7" w14:textId="157CEE82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7" w:history="1">
            <w:r w:rsidRPr="00086E91">
              <w:rPr>
                <w:rStyle w:val="Hyperlink"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OPERASI PERBANDINGAN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43A96" w14:textId="509B5E1C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8" w:history="1">
            <w:r w:rsidRPr="00086E91">
              <w:rPr>
                <w:rStyle w:val="Hyperlink"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OPERASI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852C6" w14:textId="3CEDF6CC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79" w:history="1">
            <w:r w:rsidRPr="00086E91">
              <w:rPr>
                <w:rStyle w:val="Hyperlink"/>
                <w:bCs/>
                <w:noProof/>
              </w:rPr>
              <w:t>E.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OPERASI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C5E4E" w14:textId="20BAF6DF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0" w:history="1">
            <w:r w:rsidRPr="00086E91">
              <w:rPr>
                <w:rStyle w:val="Hyperlink"/>
                <w:noProof/>
              </w:rPr>
              <w:t>BAB 4 PENGOLAHAN DATA PADA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AB126" w14:textId="534452C7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1" w:history="1">
            <w:r w:rsidRPr="00086E91">
              <w:rPr>
                <w:rStyle w:val="Hyperlink"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STRING MANIPULASI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DE57" w14:textId="3CF9745C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2" w:history="1">
            <w:r w:rsidRPr="00086E91">
              <w:rPr>
                <w:rStyle w:val="Hyperlink"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OPERASI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79C8" w14:textId="2D31B9C8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3" w:history="1">
            <w:r w:rsidRPr="00086E91">
              <w:rPr>
                <w:rStyle w:val="Hyperlink"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MANIPULASI STRUKTUR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CE71E" w14:textId="28CE9906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4" w:history="1">
            <w:r w:rsidRPr="00086E91">
              <w:rPr>
                <w:rStyle w:val="Hyperlink"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PENCARIAN DAN PENGURUTAN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B2E3B" w14:textId="6058A9ED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5" w:history="1">
            <w:r w:rsidRPr="00086E91">
              <w:rPr>
                <w:rStyle w:val="Hyperlink"/>
                <w:bCs/>
                <w:noProof/>
              </w:rPr>
              <w:t>E.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OPERASI MATEMATIKA DAN STATISTIK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98073" w14:textId="6EF425FB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6" w:history="1">
            <w:r w:rsidRPr="00086E91">
              <w:rPr>
                <w:rStyle w:val="Hyperlink"/>
                <w:bCs/>
                <w:noProof/>
              </w:rPr>
              <w:t>F.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PEMROSESAN PARALEL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18EA6" w14:textId="7D3C3791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7" w:history="1">
            <w:r w:rsidRPr="00086E91">
              <w:rPr>
                <w:rStyle w:val="Hyperlink"/>
                <w:bCs/>
                <w:noProof/>
              </w:rPr>
              <w:t>G.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PEMROSESAN JSON/XML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4C19" w14:textId="24C78F55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8" w:history="1">
            <w:r w:rsidRPr="00086E91">
              <w:rPr>
                <w:rStyle w:val="Hyperlink"/>
                <w:bCs/>
                <w:noProof/>
              </w:rPr>
              <w:t>H.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OPERASI KONVERSI TIPE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63419" w14:textId="2CC8ECC7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89" w:history="1">
            <w:r w:rsidRPr="00086E91">
              <w:rPr>
                <w:rStyle w:val="Hyperlink"/>
                <w:noProof/>
              </w:rPr>
              <w:t>BAB 5 MACHINE LEARNING PADA BAHASA PEMROGRAMAN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974D4" w14:textId="19BE14B3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0" w:history="1">
            <w:r w:rsidRPr="00086E91">
              <w:rPr>
                <w:rStyle w:val="Hyperlink"/>
                <w:bCs/>
                <w:noProof/>
              </w:rPr>
              <w:t>A.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KONSEP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C960" w14:textId="05B823D5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1" w:history="1">
            <w:r w:rsidRPr="00086E91">
              <w:rPr>
                <w:rStyle w:val="Hyperlink"/>
                <w:bCs/>
                <w:noProof/>
              </w:rPr>
              <w:t>B.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PERAN SERTA KELEBIHAN DAN KEKURANGAN BAHASA GO UNTUK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31FB" w14:textId="7336F510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2" w:history="1">
            <w:r w:rsidRPr="00086E91">
              <w:rPr>
                <w:rStyle w:val="Hyperlink"/>
                <w:bCs/>
                <w:noProof/>
              </w:rPr>
              <w:t>C.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LIBRARY BAHASA GO UNTUK MEMBANGUN MESIN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73650" w14:textId="001A2702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3" w:history="1">
            <w:r w:rsidRPr="00086E91">
              <w:rPr>
                <w:rStyle w:val="Hyperlink"/>
                <w:bCs/>
                <w:noProof/>
              </w:rPr>
              <w:t>D.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TEKNIK PREPROCESSING DATA PADA BAHASA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B6384" w14:textId="41CF12AA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4" w:history="1">
            <w:r w:rsidRPr="00086E91">
              <w:rPr>
                <w:rStyle w:val="Hyperlink"/>
                <w:bCs/>
                <w:noProof/>
              </w:rPr>
              <w:t>E.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ALGORITMA MACHINE LEARNING PADA BAHASA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5B199" w14:textId="47A61648" w:rsidR="00A21589" w:rsidRDefault="00A21589" w:rsidP="00A21589">
          <w:pPr>
            <w:pStyle w:val="TOC2"/>
            <w:tabs>
              <w:tab w:val="left" w:pos="660"/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5" w:history="1">
            <w:r w:rsidRPr="00086E91">
              <w:rPr>
                <w:rStyle w:val="Hyperlink"/>
                <w:bCs/>
                <w:noProof/>
              </w:rPr>
              <w:t>F.</w:t>
            </w:r>
            <w:r>
              <w:rPr>
                <w:noProof/>
              </w:rPr>
              <w:tab/>
            </w:r>
            <w:r w:rsidRPr="00086E91">
              <w:rPr>
                <w:rStyle w:val="Hyperlink"/>
                <w:noProof/>
              </w:rPr>
              <w:t>KIAT MEMBANGUN MACHINE LEARNING MENGGUNAKAN GOLANG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EAC4" w14:textId="5A16A074" w:rsidR="00A21589" w:rsidRDefault="00A21589" w:rsidP="00A21589">
          <w:pPr>
            <w:pStyle w:val="TOC1"/>
            <w:tabs>
              <w:tab w:val="right" w:leader="dot" w:pos="7077"/>
            </w:tabs>
            <w:spacing w:after="0" w:line="240" w:lineRule="auto"/>
            <w:rPr>
              <w:noProof/>
            </w:rPr>
          </w:pPr>
          <w:hyperlink w:anchor="_Toc141777396" w:history="1">
            <w:r w:rsidRPr="00086E91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_Toc141777396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61E8F" w14:textId="3116778E" w:rsidR="00A21589" w:rsidRDefault="00A21589" w:rsidP="00A21589">
          <w:pPr>
            <w:spacing w:after="0"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A9A1734" w14:textId="6C361DB5" w:rsidR="0094221C" w:rsidRPr="00364AA3" w:rsidRDefault="00000000" w:rsidP="00364AA3">
      <w:pPr>
        <w:pStyle w:val="Heading1"/>
        <w:rPr>
          <w:sz w:val="44"/>
          <w:szCs w:val="44"/>
        </w:rPr>
      </w:pPr>
      <w:r>
        <w:br w:type="page"/>
      </w:r>
    </w:p>
    <w:p w14:paraId="447909D8" w14:textId="77777777" w:rsidR="0094221C" w:rsidRDefault="0094221C">
      <w:pPr>
        <w:rPr>
          <w:b/>
          <w:sz w:val="36"/>
          <w:szCs w:val="36"/>
        </w:rPr>
        <w:sectPr w:rsidR="0094221C">
          <w:footerReference w:type="default" r:id="rId13"/>
          <w:pgSz w:w="8789" w:h="13041"/>
          <w:pgMar w:top="1134" w:right="851" w:bottom="1134" w:left="851" w:header="709" w:footer="709" w:gutter="0"/>
          <w:pgNumType w:fmt="lowerRoman" w:start="1"/>
          <w:cols w:space="720"/>
        </w:sectPr>
      </w:pPr>
    </w:p>
    <w:p w14:paraId="11B2E62F" w14:textId="06ABAEDF" w:rsidR="0094221C" w:rsidRPr="00640904" w:rsidRDefault="00000000" w:rsidP="00640904">
      <w:pPr>
        <w:pStyle w:val="Heading1"/>
        <w:jc w:val="right"/>
      </w:pPr>
      <w:bookmarkStart w:id="2" w:name="_Toc141777362"/>
      <w:r>
        <w:lastRenderedPageBreak/>
        <w:t>BAB 1</w:t>
      </w:r>
      <w:r w:rsidR="00640904">
        <w:br/>
      </w:r>
      <w:r>
        <w:t>PENGENALAN PEMROGRAMAN GOLANG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28707C9" wp14:editId="41428DD3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EBA6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0" o:spid="_x0000_s1026" type="#_x0000_t32" style="position:absolute;margin-left:-12.95pt;margin-top:4pt;width:0;height:1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147AF65" wp14:editId="2620841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FF22F" id="Straight Arrow Connector 183" o:spid="_x0000_s1026" type="#_x0000_t32" style="position:absolute;margin-left:0;margin-top:0;width:0;height:1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  <w:bookmarkEnd w:id="2"/>
    </w:p>
    <w:p w14:paraId="173551A6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1118E126" w14:textId="42A9DF2C" w:rsidR="0094221C" w:rsidRPr="00387AAC" w:rsidRDefault="00000000" w:rsidP="00387AAC">
      <w:pPr>
        <w:pStyle w:val="Heading2"/>
      </w:pPr>
      <w:bookmarkStart w:id="3" w:name="_Toc141777363"/>
      <w:r>
        <w:t>SEJARAH SINGKAT GOLANG</w:t>
      </w:r>
      <w:bookmarkEnd w:id="3"/>
    </w:p>
    <w:p w14:paraId="02823039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Golang,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Go Language,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 oleh Google dan </w:t>
      </w:r>
      <w:proofErr w:type="spellStart"/>
      <w:r>
        <w:rPr>
          <w:color w:val="000000"/>
        </w:rPr>
        <w:t>dikelola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Computer Hope, Golang </w:t>
      </w:r>
      <w:proofErr w:type="spellStart"/>
      <w:r>
        <w:rPr>
          <w:color w:val="000000"/>
        </w:rPr>
        <w:t>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2007 oleh </w:t>
      </w:r>
      <w:proofErr w:type="spellStart"/>
      <w:r>
        <w:rPr>
          <w:color w:val="000000"/>
        </w:rPr>
        <w:t>tiga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di Google,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Ken Thompson, Robert Griesemer, dan Rob Pike. 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2009, Golang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dirilis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publik</w:t>
      </w:r>
      <w:proofErr w:type="spellEnd"/>
      <w:r>
        <w:rPr>
          <w:color w:val="000000"/>
        </w:rPr>
        <w:t>.</w:t>
      </w:r>
    </w:p>
    <w:p w14:paraId="57809DC6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statis dan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biner yang </w:t>
      </w:r>
      <w:proofErr w:type="spellStart"/>
      <w:r>
        <w:rPr>
          <w:color w:val="000000"/>
        </w:rPr>
        <w:t>dikompilasikan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. Golang,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abad</w:t>
      </w:r>
      <w:proofErr w:type="spellEnd"/>
      <w:r>
        <w:rPr>
          <w:color w:val="000000"/>
        </w:rPr>
        <w:t xml:space="preserve"> ke-21, </w:t>
      </w:r>
      <w:proofErr w:type="spellStart"/>
      <w:r>
        <w:rPr>
          <w:color w:val="000000"/>
        </w:rPr>
        <w:t>berupaya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fitur-fitur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ini dapat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website,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>.</w:t>
      </w:r>
    </w:p>
    <w:p w14:paraId="7C318F11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Tujuan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dipelajari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. Golang </w:t>
      </w:r>
      <w:proofErr w:type="spellStart"/>
      <w:r>
        <w:rPr>
          <w:color w:val="000000"/>
        </w:rPr>
        <w:t>didesain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maksud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tantangan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dihadapi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</w:t>
      </w:r>
      <w:proofErr w:type="spellEnd"/>
      <w:r>
        <w:rPr>
          <w:color w:val="000000"/>
        </w:rPr>
        <w:t xml:space="preserve">, seperti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lambat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kompleksitas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sintaksis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kesulitan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multiprosesor</w:t>
      </w:r>
      <w:proofErr w:type="spellEnd"/>
      <w:r>
        <w:rPr>
          <w:color w:val="000000"/>
        </w:rPr>
        <w:t xml:space="preserve"> modern.</w:t>
      </w:r>
    </w:p>
    <w:p w14:paraId="144A83BA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Dalam proses </w:t>
      </w:r>
      <w:proofErr w:type="spellStart"/>
      <w:r>
        <w:rPr>
          <w:color w:val="000000"/>
        </w:rPr>
        <w:t>pengembangannya</w:t>
      </w:r>
      <w:proofErr w:type="spellEnd"/>
      <w:r>
        <w:rPr>
          <w:color w:val="000000"/>
        </w:rPr>
        <w:t xml:space="preserve">, Golang </w:t>
      </w:r>
      <w:proofErr w:type="spellStart"/>
      <w:r>
        <w:rPr>
          <w:color w:val="000000"/>
        </w:rPr>
        <w:t>menganut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prinsip</w:t>
      </w:r>
      <w:proofErr w:type="spellEnd"/>
      <w:r>
        <w:rPr>
          <w:color w:val="000000"/>
        </w:rPr>
        <w:t xml:space="preserve"> desain yang </w:t>
      </w:r>
      <w:proofErr w:type="spellStart"/>
      <w:r>
        <w:rPr>
          <w:color w:val="000000"/>
        </w:rPr>
        <w:t>krusial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kesederhanaan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kejelasan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keandalan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</w:t>
      </w:r>
      <w:proofErr w:type="spellEnd"/>
      <w:r>
        <w:rPr>
          <w:color w:val="000000"/>
        </w:rPr>
        <w:t xml:space="preserve">. Golang juga </w:t>
      </w:r>
      <w:proofErr w:type="spellStart"/>
      <w:r>
        <w:rPr>
          <w:color w:val="000000"/>
        </w:rPr>
        <w:t>mendorong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yang dapat </w:t>
      </w:r>
      <w:proofErr w:type="spellStart"/>
      <w:r>
        <w:rPr>
          <w:color w:val="000000"/>
        </w:rPr>
        <w:t>diskalakan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dikelola</w:t>
      </w:r>
      <w:proofErr w:type="spellEnd"/>
      <w:r>
        <w:rPr>
          <w:color w:val="000000"/>
        </w:rPr>
        <w:t>.</w:t>
      </w:r>
    </w:p>
    <w:p w14:paraId="09AC367D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Golang </w:t>
      </w:r>
      <w:proofErr w:type="spellStart"/>
      <w:r>
        <w:rPr>
          <w:color w:val="000000"/>
        </w:rPr>
        <w:t>dirilis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lisensi</w:t>
      </w:r>
      <w:proofErr w:type="spellEnd"/>
      <w:r>
        <w:rPr>
          <w:color w:val="000000"/>
        </w:rPr>
        <w:t xml:space="preserve"> open source, yang </w:t>
      </w:r>
      <w:proofErr w:type="spellStart"/>
      <w:r>
        <w:rPr>
          <w:color w:val="000000"/>
        </w:rPr>
        <w:t>mengizinkan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berpartisipasi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Sejak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dirilis</w:t>
      </w:r>
      <w:proofErr w:type="spellEnd"/>
      <w:r>
        <w:rPr>
          <w:color w:val="000000"/>
        </w:rPr>
        <w:t xml:space="preserve">, Golang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popularitas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backend,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lagi.</w:t>
      </w:r>
    </w:p>
    <w:p w14:paraId="2EB30A91" w14:textId="4FA18C43" w:rsidR="00997585" w:rsidRDefault="00997585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038ECB6C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25A91626" w14:textId="77777777" w:rsidR="0094221C" w:rsidRDefault="00000000" w:rsidP="00387AAC">
      <w:pPr>
        <w:pStyle w:val="Heading2"/>
        <w:rPr>
          <w:b w:val="0"/>
        </w:rPr>
      </w:pPr>
      <w:bookmarkStart w:id="4" w:name="_Toc141777364"/>
      <w:r>
        <w:t>FUNGSI, KEUNGGULAN DAN FITUR GOLANG</w:t>
      </w:r>
      <w:bookmarkEnd w:id="4"/>
    </w:p>
    <w:p w14:paraId="62C36F7E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Saat ini, </w:t>
      </w:r>
      <w:proofErr w:type="spellStart"/>
      <w:r>
        <w:rPr>
          <w:color w:val="000000"/>
        </w:rPr>
        <w:t>mempelajari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.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keamanan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dimilikinya</w:t>
      </w:r>
      <w:proofErr w:type="spellEnd"/>
      <w:r>
        <w:rPr>
          <w:color w:val="000000"/>
        </w:rPr>
        <w:t xml:space="preserve">. Selain itu,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juga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situs e-commerce.</w:t>
      </w:r>
    </w:p>
    <w:p w14:paraId="7E991DBF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seorang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back end</w:t>
      </w:r>
      <w:proofErr w:type="gramEnd"/>
      <w:r>
        <w:rPr>
          <w:color w:val="000000"/>
        </w:rPr>
        <w:t xml:space="preserve"> programmer dalam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, Anda </w:t>
      </w:r>
      <w:proofErr w:type="spellStart"/>
      <w:r>
        <w:rPr>
          <w:color w:val="000000"/>
        </w:rPr>
        <w:t>pasti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menghadapi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tantangan</w:t>
      </w:r>
      <w:proofErr w:type="spellEnd"/>
      <w:r>
        <w:rPr>
          <w:color w:val="000000"/>
        </w:rPr>
        <w:t xml:space="preserve"> seperti </w:t>
      </w:r>
      <w:proofErr w:type="spellStart"/>
      <w:r>
        <w:rPr>
          <w:color w:val="000000"/>
        </w:rPr>
        <w:t>peningkatan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aktivitas</w:t>
      </w:r>
      <w:proofErr w:type="spellEnd"/>
      <w:r>
        <w:rPr>
          <w:color w:val="000000"/>
        </w:rPr>
        <w:t xml:space="preserve"> pengguna dalam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. Untuk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Anda dapat </w:t>
      </w:r>
      <w:proofErr w:type="spellStart"/>
      <w:r>
        <w:rPr>
          <w:color w:val="000000"/>
        </w:rPr>
        <w:t>mengandalkan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Golang yang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concurrency (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</w:t>
      </w:r>
      <w:proofErr w:type="spellEnd"/>
      <w:r>
        <w:rPr>
          <w:color w:val="000000"/>
        </w:rPr>
        <w:t xml:space="preserve">) dan footprint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kapasitas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rendah</w:t>
      </w:r>
      <w:proofErr w:type="spellEnd"/>
      <w:r>
        <w:rPr>
          <w:color w:val="000000"/>
        </w:rPr>
        <w:t>. Fitur-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aktivitas</w:t>
      </w:r>
      <w:proofErr w:type="spellEnd"/>
      <w:r>
        <w:rPr>
          <w:color w:val="000000"/>
        </w:rPr>
        <w:t xml:space="preserve"> pengguna yang </w:t>
      </w:r>
      <w:proofErr w:type="spellStart"/>
      <w:r>
        <w:rPr>
          <w:color w:val="000000"/>
        </w:rPr>
        <w:t>meningkat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53171495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dimiliki</w:t>
      </w:r>
      <w:proofErr w:type="spellEnd"/>
      <w:r>
        <w:rPr>
          <w:color w:val="000000"/>
        </w:rPr>
        <w:t xml:space="preserve"> oleh Golang dan dapat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atau </w:t>
      </w:r>
      <w:proofErr w:type="spellStart"/>
      <w:proofErr w:type="gram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377D7D0F" w14:textId="77777777" w:rsidR="0094221C" w:rsidRDefault="00000000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Dapat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developer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scalable, baik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startup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korporasi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>.</w:t>
      </w:r>
    </w:p>
    <w:p w14:paraId="643375A0" w14:textId="77777777" w:rsidR="0094221C" w:rsidRDefault="00000000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>.</w:t>
      </w:r>
    </w:p>
    <w:p w14:paraId="2534586A" w14:textId="77777777" w:rsidR="0094221C" w:rsidRDefault="00000000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cloud computing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mumpuni</w:t>
      </w:r>
      <w:proofErr w:type="spellEnd"/>
      <w:r>
        <w:rPr>
          <w:color w:val="000000"/>
        </w:rPr>
        <w:t>.</w:t>
      </w:r>
    </w:p>
    <w:p w14:paraId="64309374" w14:textId="77777777" w:rsidR="0094221C" w:rsidRDefault="00000000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Dapat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server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mikro</w:t>
      </w:r>
      <w:proofErr w:type="spellEnd"/>
      <w:r>
        <w:rPr>
          <w:color w:val="000000"/>
        </w:rPr>
        <w:t xml:space="preserve"> dan web server.</w:t>
      </w:r>
    </w:p>
    <w:p w14:paraId="3695A4C7" w14:textId="77777777" w:rsidR="0094221C" w:rsidRDefault="00000000">
      <w:pPr>
        <w:numPr>
          <w:ilvl w:val="0"/>
          <w:numId w:val="7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Mampu untuk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aman</w:t>
      </w:r>
      <w:proofErr w:type="spellEnd"/>
      <w:r>
        <w:rPr>
          <w:color w:val="000000"/>
        </w:rPr>
        <w:t>.</w:t>
      </w:r>
    </w:p>
    <w:p w14:paraId="25DF45C1" w14:textId="77777777" w:rsidR="0094221C" w:rsidRDefault="00000000">
      <w:pPr>
        <w:spacing w:after="0"/>
        <w:ind w:firstLine="352"/>
        <w:rPr>
          <w:color w:val="000000"/>
        </w:rPr>
      </w:pPr>
      <w:proofErr w:type="spellStart"/>
      <w:r>
        <w:rPr>
          <w:color w:val="000000"/>
        </w:rPr>
        <w:t>Walaupun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open-source yang </w:t>
      </w:r>
      <w:proofErr w:type="spellStart"/>
      <w:r>
        <w:rPr>
          <w:color w:val="000000"/>
        </w:rPr>
        <w:t>relatif</w:t>
      </w:r>
      <w:proofErr w:type="spellEnd"/>
      <w:r>
        <w:rPr>
          <w:color w:val="000000"/>
        </w:rPr>
        <w:t xml:space="preserve"> baru, Google </w:t>
      </w:r>
      <w:proofErr w:type="spellStart"/>
      <w:r>
        <w:rPr>
          <w:color w:val="000000"/>
        </w:rPr>
        <w:t>merancangnya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yang bekerja pada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Golang yang </w:t>
      </w:r>
      <w:proofErr w:type="spellStart"/>
      <w:r>
        <w:rPr>
          <w:color w:val="000000"/>
        </w:rPr>
        <w:t>diungkapkan</w:t>
      </w:r>
      <w:proofErr w:type="spellEnd"/>
      <w:r>
        <w:rPr>
          <w:color w:val="000000"/>
        </w:rPr>
        <w:t xml:space="preserve"> oleh Scale Focus,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beberapa di </w:t>
      </w:r>
      <w:proofErr w:type="spellStart"/>
      <w:r>
        <w:rPr>
          <w:color w:val="000000"/>
        </w:rPr>
        <w:t>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0183C054" w14:textId="77777777" w:rsidR="0094221C" w:rsidRDefault="00000000">
      <w:pPr>
        <w:numPr>
          <w:ilvl w:val="0"/>
          <w:numId w:val="8"/>
        </w:numPr>
        <w:spacing w:after="0" w:line="240" w:lineRule="auto"/>
        <w:ind w:hanging="360"/>
        <w:jc w:val="both"/>
      </w:pPr>
      <w:r>
        <w:rPr>
          <w:color w:val="000000"/>
        </w:rPr>
        <w:t xml:space="preserve">Kode yang </w:t>
      </w:r>
      <w:proofErr w:type="spellStart"/>
      <w:r>
        <w:rPr>
          <w:color w:val="000000"/>
        </w:rPr>
        <w:t>Sederhana</w:t>
      </w:r>
      <w:proofErr w:type="spellEnd"/>
    </w:p>
    <w:p w14:paraId="3676075F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dalam Golang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dipelajari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menghemat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69058B78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Performa yang Kuat</w:t>
      </w:r>
    </w:p>
    <w:p w14:paraId="14C47C99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Kesederhanaan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. Golang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siklus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Selain itu,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virtual, Golang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. Beberapa </w:t>
      </w: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untuk bekerja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pemeliharaan</w:t>
      </w:r>
      <w:proofErr w:type="spellEnd"/>
      <w:r>
        <w:rPr>
          <w:color w:val="000000"/>
        </w:rPr>
        <w:t>.</w:t>
      </w:r>
    </w:p>
    <w:p w14:paraId="50ECB2AD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Skala Besar</w:t>
      </w:r>
    </w:p>
    <w:p w14:paraId="238F806C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Golang. Selain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kecepatannya</w:t>
      </w:r>
      <w:proofErr w:type="spellEnd"/>
      <w:r>
        <w:rPr>
          <w:color w:val="000000"/>
        </w:rPr>
        <w:t xml:space="preserve">, Golang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menantang</w:t>
      </w:r>
      <w:proofErr w:type="spellEnd"/>
      <w:r>
        <w:rPr>
          <w:color w:val="000000"/>
        </w:rPr>
        <w:t>.</w:t>
      </w:r>
    </w:p>
    <w:p w14:paraId="533E8673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untuk Multi-Core Processors</w:t>
      </w:r>
    </w:p>
    <w:p w14:paraId="20B8D41A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t xml:space="preserve">Golang </w:t>
      </w:r>
      <w:proofErr w:type="spellStart"/>
      <w:r>
        <w:rPr>
          <w:color w:val="000000"/>
        </w:rPr>
        <w:t>didesain</w:t>
      </w:r>
      <w:proofErr w:type="spellEnd"/>
      <w:r>
        <w:rPr>
          <w:color w:val="000000"/>
        </w:rPr>
        <w:t xml:space="preserve"> untuk era cloud computing (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awan</w:t>
      </w:r>
      <w:proofErr w:type="spellEnd"/>
      <w:r>
        <w:rPr>
          <w:color w:val="000000"/>
        </w:rPr>
        <w:t xml:space="preserve">) modern dan proses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prosesor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ini. 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yang sudah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, seperti Java, JavaScript, Ruby, Python, C, dan C++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multi-core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. Nah,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CPU core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mempersulit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>.</w:t>
      </w:r>
    </w:p>
    <w:p w14:paraId="6DADB99E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r>
        <w:rPr>
          <w:color w:val="000000"/>
        </w:rPr>
        <w:t xml:space="preserve">Golang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Garbage Collection yang </w:t>
      </w:r>
      <w:proofErr w:type="spellStart"/>
      <w:r>
        <w:rPr>
          <w:color w:val="000000"/>
        </w:rPr>
        <w:t>Cepat</w:t>
      </w:r>
      <w:proofErr w:type="spellEnd"/>
    </w:p>
    <w:p w14:paraId="3CB6C9E0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t xml:space="preserve">Go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garbage collection, yang dapat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dijejali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'</w:t>
      </w:r>
      <w:proofErr w:type="spellStart"/>
      <w:r>
        <w:rPr>
          <w:color w:val="000000"/>
        </w:rPr>
        <w:t>sampah</w:t>
      </w:r>
      <w:proofErr w:type="spellEnd"/>
      <w:r>
        <w:rPr>
          <w:color w:val="000000"/>
        </w:rPr>
        <w:t xml:space="preserve">' yang dapat </w:t>
      </w:r>
      <w:proofErr w:type="spellStart"/>
      <w:r>
        <w:rPr>
          <w:color w:val="000000"/>
        </w:rPr>
        <w:t>memberatkan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>.</w:t>
      </w:r>
    </w:p>
    <w:p w14:paraId="4B6B6A5F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untuk Internet</w:t>
      </w:r>
    </w:p>
    <w:p w14:paraId="72DC89BD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t xml:space="preserve">Dengan library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bisa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sempurna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website.</w:t>
      </w:r>
    </w:p>
    <w:p w14:paraId="119CFF97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Algoritmanya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Dipelajari</w:t>
      </w:r>
      <w:proofErr w:type="spellEnd"/>
    </w:p>
    <w:p w14:paraId="4F05F4EF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t xml:space="preserve">Dengan library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bisa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sempurna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website.</w:t>
      </w:r>
    </w:p>
    <w:p w14:paraId="32924DB1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r>
        <w:rPr>
          <w:color w:val="000000"/>
        </w:rPr>
        <w:t xml:space="preserve">Maintenance </w:t>
      </w:r>
      <w:proofErr w:type="spellStart"/>
      <w:r>
        <w:rPr>
          <w:color w:val="000000"/>
        </w:rPr>
        <w:t>Mudah</w:t>
      </w:r>
      <w:proofErr w:type="spellEnd"/>
    </w:p>
    <w:p w14:paraId="31BB431D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t xml:space="preserve">Dengan library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bisa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Golang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sempurna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website.</w:t>
      </w:r>
    </w:p>
    <w:p w14:paraId="780A71C5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Bersifat</w:t>
      </w:r>
      <w:proofErr w:type="spellEnd"/>
      <w:r>
        <w:rPr>
          <w:color w:val="000000"/>
        </w:rPr>
        <w:t xml:space="preserve"> Open-Source</w:t>
      </w:r>
    </w:p>
    <w:p w14:paraId="43BB8249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lastRenderedPageBreak/>
        <w:t xml:space="preserve">Platform Golang </w:t>
      </w:r>
      <w:proofErr w:type="spellStart"/>
      <w:r>
        <w:rPr>
          <w:color w:val="000000"/>
        </w:rPr>
        <w:t>bersifat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open-source</w:t>
      </w:r>
      <w:proofErr w:type="gram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membuatnya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penggemar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kalangan</w:t>
      </w:r>
      <w:proofErr w:type="spellEnd"/>
      <w:r>
        <w:rPr>
          <w:color w:val="000000"/>
        </w:rPr>
        <w:t xml:space="preserve"> programmer. </w:t>
      </w:r>
      <w:proofErr w:type="spellStart"/>
      <w:r>
        <w:rPr>
          <w:color w:val="000000"/>
        </w:rPr>
        <w:t>Komunitas</w:t>
      </w:r>
      <w:proofErr w:type="spellEnd"/>
      <w:r>
        <w:rPr>
          <w:color w:val="000000"/>
        </w:rPr>
        <w:t xml:space="preserve"> pengguna Golang juga </w:t>
      </w:r>
      <w:proofErr w:type="spellStart"/>
      <w:r>
        <w:rPr>
          <w:color w:val="000000"/>
        </w:rPr>
        <w:t>terbilang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masif</w:t>
      </w:r>
      <w:proofErr w:type="spellEnd"/>
      <w:r>
        <w:rPr>
          <w:color w:val="000000"/>
        </w:rPr>
        <w:t xml:space="preserve">. Golang dapat </w:t>
      </w:r>
      <w:proofErr w:type="spellStart"/>
      <w:r>
        <w:rPr>
          <w:color w:val="000000"/>
        </w:rPr>
        <w:t>dipelajari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forum, tutorial, dan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open-source</w:t>
      </w:r>
      <w:proofErr w:type="gramEnd"/>
      <w:r>
        <w:rPr>
          <w:color w:val="000000"/>
        </w:rPr>
        <w:t>.</w:t>
      </w:r>
    </w:p>
    <w:p w14:paraId="0B81FDC5" w14:textId="77777777" w:rsidR="0094221C" w:rsidRDefault="00000000">
      <w:pPr>
        <w:numPr>
          <w:ilvl w:val="0"/>
          <w:numId w:val="8"/>
        </w:numPr>
        <w:spacing w:after="0" w:line="240" w:lineRule="auto"/>
        <w:ind w:hanging="359"/>
        <w:jc w:val="both"/>
        <w:rPr>
          <w:color w:val="000000"/>
        </w:rPr>
      </w:pPr>
      <w:proofErr w:type="spellStart"/>
      <w:r>
        <w:rPr>
          <w:color w:val="000000"/>
        </w:rPr>
        <w:t>Terkenal</w:t>
      </w:r>
      <w:proofErr w:type="spellEnd"/>
      <w:r>
        <w:rPr>
          <w:color w:val="000000"/>
        </w:rPr>
        <w:t xml:space="preserve"> di Dunia </w:t>
      </w:r>
      <w:proofErr w:type="spellStart"/>
      <w:r>
        <w:rPr>
          <w:color w:val="000000"/>
        </w:rPr>
        <w:t>Industri</w:t>
      </w:r>
      <w:proofErr w:type="spellEnd"/>
    </w:p>
    <w:p w14:paraId="14F11A7A" w14:textId="77777777" w:rsidR="0094221C" w:rsidRDefault="00000000">
      <w:pPr>
        <w:spacing w:after="0" w:line="240" w:lineRule="auto"/>
        <w:ind w:left="764"/>
        <w:jc w:val="both"/>
        <w:rPr>
          <w:color w:val="000000"/>
        </w:rPr>
      </w:pPr>
      <w:r>
        <w:rPr>
          <w:color w:val="000000"/>
        </w:rPr>
        <w:t xml:space="preserve">Dengan </w:t>
      </w:r>
      <w:proofErr w:type="spellStart"/>
      <w:r>
        <w:rPr>
          <w:color w:val="000000"/>
        </w:rPr>
        <w:t>mengadopsi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Golang dapat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coding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menjadikan</w:t>
      </w:r>
      <w:proofErr w:type="spellEnd"/>
      <w:r>
        <w:rPr>
          <w:color w:val="000000"/>
        </w:rPr>
        <w:t xml:space="preserve"> programmer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produktif</w:t>
      </w:r>
      <w:proofErr w:type="spellEnd"/>
      <w:r>
        <w:rPr>
          <w:color w:val="000000"/>
        </w:rPr>
        <w:t xml:space="preserve"> dalam bekerja. </w:t>
      </w:r>
      <w:proofErr w:type="spellStart"/>
      <w:r>
        <w:rPr>
          <w:color w:val="000000"/>
        </w:rPr>
        <w:t>Inilah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mengapa</w:t>
      </w:r>
      <w:proofErr w:type="spellEnd"/>
      <w:r>
        <w:rPr>
          <w:color w:val="000000"/>
        </w:rPr>
        <w:t xml:space="preserve">, Golang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industri</w:t>
      </w:r>
      <w:proofErr w:type="spellEnd"/>
      <w:r>
        <w:rPr>
          <w:color w:val="000000"/>
        </w:rPr>
        <w:t>.</w:t>
      </w:r>
    </w:p>
    <w:p w14:paraId="00917EBC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Golang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Golang :</w:t>
      </w:r>
      <w:proofErr w:type="gramEnd"/>
    </w:p>
    <w:p w14:paraId="68B79F8D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Sintaks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Dibaca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sintaks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ringkas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dibaca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kolaborasi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pemeliharaan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>.</w:t>
      </w:r>
    </w:p>
    <w:p w14:paraId="6770D956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Garbage Collection (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Memori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):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garbage collector yang </w:t>
      </w:r>
      <w:proofErr w:type="spellStart"/>
      <w:r>
        <w:rPr>
          <w:color w:val="000000"/>
        </w:rPr>
        <w:t>membebaskan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beban</w:t>
      </w:r>
      <w:proofErr w:type="spellEnd"/>
      <w:r>
        <w:rPr>
          <w:color w:val="000000"/>
        </w:rPr>
        <w:t xml:space="preserve"> manual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. Garbage collector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lagi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kebocoran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>.</w:t>
      </w:r>
    </w:p>
    <w:p w14:paraId="6F4E99DF" w14:textId="77777777" w:rsidR="0094221C" w:rsidRDefault="00000000">
      <w:pPr>
        <w:numPr>
          <w:ilvl w:val="0"/>
          <w:numId w:val="9"/>
        </w:numPr>
        <w:spacing w:after="0" w:line="240" w:lineRule="auto"/>
        <w:ind w:left="709" w:hanging="425"/>
        <w:jc w:val="both"/>
        <w:rPr>
          <w:color w:val="000000"/>
        </w:rPr>
      </w:pPr>
      <w:proofErr w:type="spellStart"/>
      <w:r>
        <w:rPr>
          <w:color w:val="000000"/>
        </w:rPr>
        <w:t>Konkurensi</w:t>
      </w:r>
      <w:proofErr w:type="spellEnd"/>
      <w:r>
        <w:rPr>
          <w:color w:val="000000"/>
        </w:rPr>
        <w:t xml:space="preserve"> (Goroutines):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tugas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bersamaan</w:t>
      </w:r>
      <w:proofErr w:type="spellEnd"/>
      <w:r>
        <w:rPr>
          <w:color w:val="000000"/>
        </w:rPr>
        <w:t xml:space="preserve"> (concurrent)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goroutines. Goroutines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unit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mirip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thread,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sedikit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Goroutines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3571F3DA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Pengemasan</w:t>
      </w:r>
      <w:proofErr w:type="spellEnd"/>
      <w:r>
        <w:rPr>
          <w:color w:val="000000"/>
        </w:rPr>
        <w:t xml:space="preserve"> (Package System):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pengemasan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ke dalam </w:t>
      </w:r>
      <w:proofErr w:type="spellStart"/>
      <w:r>
        <w:rPr>
          <w:color w:val="000000"/>
        </w:rPr>
        <w:t>paket-paket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terpisah</w:t>
      </w:r>
      <w:proofErr w:type="spellEnd"/>
      <w:r>
        <w:rPr>
          <w:color w:val="000000"/>
        </w:rPr>
        <w:t>. Paket-</w:t>
      </w:r>
      <w:proofErr w:type="spellStart"/>
      <w:r>
        <w:rPr>
          <w:color w:val="000000"/>
        </w:rPr>
        <w:t>paket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memfasilitasi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pemisahan</w:t>
      </w:r>
      <w:proofErr w:type="spellEnd"/>
      <w:r>
        <w:rPr>
          <w:color w:val="000000"/>
        </w:rPr>
        <w:t xml:space="preserve"> tugas,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dependensi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>.</w:t>
      </w:r>
    </w:p>
    <w:p w14:paraId="6FA4C523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(Error Handling):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.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bernama</w:t>
      </w:r>
      <w:proofErr w:type="spellEnd"/>
      <w:r>
        <w:rPr>
          <w:color w:val="000000"/>
        </w:rPr>
        <w:t xml:space="preserve"> "error" untuk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kegagalan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>.</w:t>
      </w:r>
    </w:p>
    <w:p w14:paraId="1F2BD2D7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kompilator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lastRenderedPageBreak/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produktivitas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siklus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>.</w:t>
      </w:r>
    </w:p>
    <w:p w14:paraId="6F445726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Performa dan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. Bahasa ini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, baik dalam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>.</w:t>
      </w:r>
    </w:p>
    <w:p w14:paraId="2BD02CDD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Ekspresif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ekspresif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. Fitur seperti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tegas</w:t>
      </w:r>
      <w:proofErr w:type="spellEnd"/>
      <w:r>
        <w:rPr>
          <w:color w:val="000000"/>
        </w:rPr>
        <w:t xml:space="preserve"> (explicit error checking) dan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multiple return value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baik.</w:t>
      </w:r>
    </w:p>
    <w:p w14:paraId="6C55EF07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Lunak </w:t>
      </w:r>
      <w:proofErr w:type="spellStart"/>
      <w:r>
        <w:rPr>
          <w:color w:val="000000"/>
        </w:rPr>
        <w:t>Berskala</w:t>
      </w:r>
      <w:proofErr w:type="spellEnd"/>
      <w:r>
        <w:rPr>
          <w:color w:val="000000"/>
        </w:rPr>
        <w:t xml:space="preserve"> Besar: Go </w:t>
      </w:r>
      <w:proofErr w:type="spellStart"/>
      <w:r>
        <w:rPr>
          <w:color w:val="000000"/>
        </w:rPr>
        <w:t>didesain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berskala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konkurensi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unit, dan </w:t>
      </w:r>
      <w:proofErr w:type="spellStart"/>
      <w:r>
        <w:rPr>
          <w:color w:val="000000"/>
        </w:rPr>
        <w:t>pemeliharaan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menjaga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>.</w:t>
      </w:r>
    </w:p>
    <w:p w14:paraId="37BFCA18" w14:textId="77777777" w:rsidR="0094221C" w:rsidRDefault="00000000">
      <w:pPr>
        <w:numPr>
          <w:ilvl w:val="0"/>
          <w:numId w:val="9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Kaya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Pustaka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: Go </w:t>
      </w:r>
      <w:proofErr w:type="spellStart"/>
      <w:r>
        <w:rPr>
          <w:color w:val="000000"/>
        </w:rPr>
        <w:t>dilengkapi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yang kaya, yang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seperti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string,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file, </w:t>
      </w:r>
      <w:proofErr w:type="spellStart"/>
      <w:r>
        <w:rPr>
          <w:color w:val="000000"/>
        </w:rPr>
        <w:t>pengkodean</w:t>
      </w:r>
      <w:proofErr w:type="spellEnd"/>
      <w:r>
        <w:rPr>
          <w:color w:val="000000"/>
        </w:rPr>
        <w:t xml:space="preserve"> JSON, dan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lagi. Pustaka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53B8B995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70B4722D" w14:textId="77777777" w:rsidR="0094221C" w:rsidRDefault="00000000" w:rsidP="002F0123">
      <w:pPr>
        <w:pStyle w:val="Heading2"/>
        <w:rPr>
          <w:b w:val="0"/>
        </w:rPr>
      </w:pPr>
      <w:bookmarkStart w:id="5" w:name="_Toc141777365"/>
      <w:r>
        <w:t>INSTALLASI GOLANG</w:t>
      </w:r>
      <w:bookmarkEnd w:id="5"/>
    </w:p>
    <w:p w14:paraId="558D1B83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Bahasa Golang, </w:t>
      </w:r>
      <w:proofErr w:type="spellStart"/>
      <w:r>
        <w:rPr>
          <w:color w:val="000000"/>
        </w:rPr>
        <w:t>terlebih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dahulu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harus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Bahasa Golang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Langkah-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untuk melakukan </w:t>
      </w:r>
      <w:proofErr w:type="spellStart"/>
      <w:r>
        <w:rPr>
          <w:color w:val="000000"/>
        </w:rPr>
        <w:t>installasi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1655179" w14:textId="77777777" w:rsidR="0094221C" w:rsidRDefault="00000000">
      <w:pPr>
        <w:numPr>
          <w:ilvl w:val="0"/>
          <w:numId w:val="10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Download </w:t>
      </w:r>
      <w:proofErr w:type="spellStart"/>
      <w:r>
        <w:rPr>
          <w:color w:val="000000"/>
        </w:rPr>
        <w:t>paket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Go pada situs </w:t>
      </w:r>
      <w:proofErr w:type="spellStart"/>
      <w:r>
        <w:rPr>
          <w:color w:val="000000"/>
        </w:rPr>
        <w:t>resminya</w:t>
      </w:r>
      <w:proofErr w:type="spellEnd"/>
      <w:r>
        <w:rPr>
          <w:color w:val="000000"/>
        </w:rPr>
        <w:t xml:space="preserve"> di </w:t>
      </w:r>
      <w:hyperlink r:id="rId14">
        <w:r>
          <w:rPr>
            <w:color w:val="0563C1"/>
            <w:u w:val="single"/>
          </w:rPr>
          <w:t>https://golang.org/dl/</w:t>
        </w:r>
      </w:hyperlink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arsitektur</w:t>
      </w:r>
      <w:proofErr w:type="spellEnd"/>
      <w:r>
        <w:rPr>
          <w:color w:val="000000"/>
        </w:rPr>
        <w:t xml:space="preserve"> dan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 Windows, MacOS atau Linux)</w:t>
      </w:r>
    </w:p>
    <w:p w14:paraId="46F3637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23C14F8" w14:textId="77777777" w:rsidR="0094221C" w:rsidRDefault="00000000">
      <w:pPr>
        <w:spacing w:after="0" w:line="240" w:lineRule="auto"/>
        <w:ind w:left="709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487759DD" wp14:editId="25BF5D63">
            <wp:extent cx="4143375" cy="1749425"/>
            <wp:effectExtent l="0" t="0" r="0" b="0"/>
            <wp:docPr id="349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15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12CF" w14:textId="77777777" w:rsidR="0094221C" w:rsidRDefault="00000000">
      <w:pPr>
        <w:numPr>
          <w:ilvl w:val="0"/>
          <w:numId w:val="1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unduhan</w:t>
      </w:r>
      <w:proofErr w:type="spellEnd"/>
      <w:r>
        <w:rPr>
          <w:color w:val="000000"/>
        </w:rPr>
        <w:t xml:space="preserve"> selesai,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petunjuk</w:t>
      </w:r>
      <w:proofErr w:type="spellEnd"/>
      <w:r>
        <w:rPr>
          <w:color w:val="000000"/>
        </w:rPr>
        <w:t xml:space="preserve"> untuk melakukan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. Proses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>.</w:t>
      </w:r>
    </w:p>
    <w:p w14:paraId="68C7693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96E5A3C" wp14:editId="59887D46">
            <wp:extent cx="3432810" cy="2747645"/>
            <wp:effectExtent l="0" t="0" r="0" b="0"/>
            <wp:docPr id="348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5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313" cy="27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4D0D" w14:textId="77777777" w:rsidR="0094221C" w:rsidRDefault="00000000">
      <w:pPr>
        <w:numPr>
          <w:ilvl w:val="0"/>
          <w:numId w:val="10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aka nada </w:t>
      </w:r>
      <w:proofErr w:type="spellStart"/>
      <w:r>
        <w:rPr>
          <w:color w:val="000000"/>
        </w:rPr>
        <w:t>pilihan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installasi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konfigurasi</w:t>
      </w:r>
      <w:proofErr w:type="spellEnd"/>
      <w:r>
        <w:rPr>
          <w:color w:val="000000"/>
        </w:rPr>
        <w:t xml:space="preserve"> default.</w:t>
      </w:r>
    </w:p>
    <w:p w14:paraId="4367B3CE" w14:textId="77777777" w:rsidR="0094221C" w:rsidRDefault="00000000">
      <w:pPr>
        <w:numPr>
          <w:ilvl w:val="0"/>
          <w:numId w:val="1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selesai, </w:t>
      </w:r>
      <w:proofErr w:type="spellStart"/>
      <w:r>
        <w:rPr>
          <w:color w:val="000000"/>
        </w:rPr>
        <w:t>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command prompt atau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shortcut pada keyboard Win + R, </w:t>
      </w:r>
      <w:proofErr w:type="spellStart"/>
      <w:r>
        <w:rPr>
          <w:color w:val="000000"/>
        </w:rPr>
        <w:t>ketik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cmd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enter. Lalu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go atau go version,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tekan</w:t>
      </w:r>
      <w:proofErr w:type="spellEnd"/>
      <w:r>
        <w:rPr>
          <w:color w:val="000000"/>
        </w:rPr>
        <w:t xml:space="preserve"> enter seperti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C69B5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E69F2D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3AB939" wp14:editId="3BE0B4E5">
            <wp:extent cx="3950335" cy="365760"/>
            <wp:effectExtent l="0" t="0" r="0" b="0"/>
            <wp:docPr id="351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15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75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FA226E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Instalasi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sudah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versi</w:t>
      </w:r>
      <w:proofErr w:type="spellEnd"/>
      <w:r>
        <w:rPr>
          <w:color w:val="000000"/>
        </w:rPr>
        <w:t xml:space="preserve"> Go yang </w:t>
      </w:r>
      <w:proofErr w:type="spellStart"/>
      <w:r>
        <w:rPr>
          <w:color w:val="000000"/>
        </w:rPr>
        <w:t>ter</w:t>
      </w:r>
      <w:proofErr w:type="spellEnd"/>
      <w:r>
        <w:rPr>
          <w:color w:val="000000"/>
        </w:rPr>
        <w:t xml:space="preserve">-install seperti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ini :</w:t>
      </w:r>
      <w:proofErr w:type="gramEnd"/>
    </w:p>
    <w:p w14:paraId="4ABA8A5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15AD89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889254" wp14:editId="306271E4">
            <wp:extent cx="1743710" cy="323215"/>
            <wp:effectExtent l="0" t="0" r="0" b="0"/>
            <wp:docPr id="350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BA5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78AF9D44" w14:textId="77777777" w:rsidR="0094221C" w:rsidRDefault="00000000">
      <w:pPr>
        <w:numPr>
          <w:ilvl w:val="0"/>
          <w:numId w:val="10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Langkah </w:t>
      </w:r>
      <w:proofErr w:type="spellStart"/>
      <w:r>
        <w:rPr>
          <w:color w:val="000000"/>
        </w:rPr>
        <w:t>berikutnya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environment variable agar system dapat </w:t>
      </w:r>
      <w:proofErr w:type="spellStart"/>
      <w:r>
        <w:rPr>
          <w:color w:val="000000"/>
        </w:rPr>
        <w:t>mengenali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Caranya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system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yang </w:t>
      </w:r>
      <w:proofErr w:type="spellStart"/>
      <w:proofErr w:type="gram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0431423A" w14:textId="77777777" w:rsidR="0094221C" w:rsidRDefault="00000000">
      <w:pPr>
        <w:numPr>
          <w:ilvl w:val="0"/>
          <w:numId w:val="11"/>
        </w:numPr>
        <w:spacing w:after="0" w:line="240" w:lineRule="auto"/>
        <w:ind w:left="993" w:hanging="28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Windows </w:t>
      </w:r>
    </w:p>
    <w:p w14:paraId="70C65CBF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Buka </w:t>
      </w:r>
      <w:r>
        <w:rPr>
          <w:b/>
          <w:color w:val="000000"/>
        </w:rPr>
        <w:t>Start</w:t>
      </w:r>
      <w:r>
        <w:rPr>
          <w:color w:val="000000"/>
        </w:rPr>
        <w:t xml:space="preserve"> dan langsung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env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memunculkan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Edit the System Environment Variables</w:t>
      </w:r>
      <w:r>
        <w:rPr>
          <w:color w:val="000000"/>
        </w:rPr>
        <w:t xml:space="preserve">, dan pada tab </w:t>
      </w:r>
      <w:r>
        <w:rPr>
          <w:b/>
          <w:color w:val="000000"/>
        </w:rPr>
        <w:t>Advanced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Environment Variables</w:t>
      </w:r>
      <w:r>
        <w:rPr>
          <w:color w:val="000000"/>
        </w:rPr>
        <w:t xml:space="preserve">. Cari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GOPATH</w:t>
      </w:r>
      <w:r>
        <w:rPr>
          <w:color w:val="000000"/>
        </w:rPr>
        <w:t xml:space="preserve"> dan edit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>.</w:t>
      </w:r>
    </w:p>
    <w:p w14:paraId="04E0F5A4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453C3792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BB7F558" wp14:editId="6B4C0FAD">
            <wp:extent cx="3625850" cy="1155700"/>
            <wp:effectExtent l="0" t="0" r="0" b="0"/>
            <wp:docPr id="353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15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6445" cy="11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AF3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774A75EB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sudah </w:t>
      </w:r>
      <w:proofErr w:type="spellStart"/>
      <w:r>
        <w:rPr>
          <w:color w:val="000000"/>
        </w:rPr>
        <w:t>terupdate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status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GOPATH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command prompt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go env</w:t>
      </w:r>
      <w:r>
        <w:rPr>
          <w:color w:val="000000"/>
        </w:rPr>
        <w:t xml:space="preserve">. Jika sudah </w:t>
      </w:r>
      <w:proofErr w:type="spellStart"/>
      <w:r>
        <w:rPr>
          <w:color w:val="000000"/>
        </w:rPr>
        <w:t>berubah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sudah bisa </w:t>
      </w:r>
      <w:proofErr w:type="spellStart"/>
      <w:r>
        <w:rPr>
          <w:color w:val="000000"/>
        </w:rPr>
        <w:t>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 dan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file go pada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yang sudah di-set.</w:t>
      </w:r>
    </w:p>
    <w:p w14:paraId="7E9AA743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0E0FAEF4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0025077" wp14:editId="53D5BF5E">
            <wp:extent cx="3656965" cy="1743075"/>
            <wp:effectExtent l="0" t="0" r="0" b="0"/>
            <wp:docPr id="352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5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552" cy="17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72A1" w14:textId="77777777" w:rsidR="0094221C" w:rsidRDefault="00000000">
      <w:pPr>
        <w:numPr>
          <w:ilvl w:val="0"/>
          <w:numId w:val="11"/>
        </w:numPr>
        <w:spacing w:after="0" w:line="240" w:lineRule="auto"/>
        <w:ind w:left="993" w:hanging="28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MacOS</w:t>
      </w:r>
    </w:p>
    <w:p w14:paraId="3AB52F81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Buka terminal dan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file “/.</w:t>
      </w:r>
      <w:proofErr w:type="spellStart"/>
      <w:r>
        <w:rPr>
          <w:color w:val="000000"/>
        </w:rPr>
        <w:t>bash_profile</w:t>
      </w:r>
      <w:proofErr w:type="spell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baris berikut ke dalam </w:t>
      </w:r>
      <w:proofErr w:type="gramStart"/>
      <w:r>
        <w:rPr>
          <w:color w:val="000000"/>
        </w:rPr>
        <w:t>file :</w:t>
      </w:r>
      <w:proofErr w:type="gramEnd"/>
    </w:p>
    <w:p w14:paraId="53EC375C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2814B9E9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4A1B66B1" wp14:editId="183F8392">
            <wp:extent cx="3314700" cy="438150"/>
            <wp:effectExtent l="0" t="0" r="0" b="0"/>
            <wp:docPr id="355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16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F24A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5D57E822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simpan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107145BC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648CE78E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A747C3" wp14:editId="4778E7DE">
            <wp:extent cx="2819400" cy="428625"/>
            <wp:effectExtent l="0" t="0" r="0" b="0"/>
            <wp:docPr id="354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5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1D83" w14:textId="77777777" w:rsidR="0094221C" w:rsidRDefault="0094221C">
      <w:pP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</w:p>
    <w:p w14:paraId="5C24E5C8" w14:textId="77777777" w:rsidR="0094221C" w:rsidRDefault="00000000">
      <w:pPr>
        <w:numPr>
          <w:ilvl w:val="0"/>
          <w:numId w:val="11"/>
        </w:numPr>
        <w:spacing w:after="0" w:line="240" w:lineRule="auto"/>
        <w:ind w:left="993" w:hanging="28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LINUX</w:t>
      </w:r>
    </w:p>
    <w:p w14:paraId="0E901688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Buka terminal dan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file “</w:t>
      </w:r>
      <w:proofErr w:type="gramStart"/>
      <w:r>
        <w:rPr>
          <w:color w:val="000000"/>
        </w:rPr>
        <w:t>/.</w:t>
      </w:r>
      <w:proofErr w:type="spellStart"/>
      <w:r>
        <w:rPr>
          <w:color w:val="000000"/>
        </w:rPr>
        <w:t>bashrc</w:t>
      </w:r>
      <w:proofErr w:type="spellEnd"/>
      <w:proofErr w:type="gramEnd"/>
      <w:r>
        <w:rPr>
          <w:color w:val="000000"/>
        </w:rPr>
        <w:t xml:space="preserve">”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baris berikut ke dalam file :</w:t>
      </w:r>
    </w:p>
    <w:p w14:paraId="48BD0FF6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181A1ED2" w14:textId="77777777" w:rsidR="0094221C" w:rsidRDefault="00000000">
      <w:pP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04641C4C" wp14:editId="0F9E51A0">
            <wp:extent cx="2867025" cy="409575"/>
            <wp:effectExtent l="0" t="0" r="0" b="0"/>
            <wp:docPr id="358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6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1895" w14:textId="77777777" w:rsidR="0094221C" w:rsidRDefault="0094221C">
      <w:pP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</w:p>
    <w:p w14:paraId="2044F21C" w14:textId="77777777" w:rsidR="0094221C" w:rsidRDefault="00000000">
      <w:pPr>
        <w:spacing w:after="0" w:line="240" w:lineRule="auto"/>
        <w:ind w:left="993"/>
        <w:jc w:val="both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simpan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008D7D1" w14:textId="77777777" w:rsidR="0094221C" w:rsidRDefault="0094221C">
      <w:pPr>
        <w:spacing w:after="0" w:line="240" w:lineRule="auto"/>
        <w:ind w:left="993"/>
        <w:jc w:val="both"/>
        <w:rPr>
          <w:color w:val="000000"/>
        </w:rPr>
      </w:pPr>
    </w:p>
    <w:p w14:paraId="3E4C36E1" w14:textId="77777777" w:rsidR="0094221C" w:rsidRDefault="00000000">
      <w:pP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7AE1B93" wp14:editId="7D64B5EF">
            <wp:extent cx="2057400" cy="371475"/>
            <wp:effectExtent l="0" t="0" r="0" b="0"/>
            <wp:docPr id="356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6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3A4C" w14:textId="77777777" w:rsidR="0094221C" w:rsidRDefault="0094221C">
      <w:pPr>
        <w:spacing w:after="0" w:line="240" w:lineRule="auto"/>
        <w:ind w:left="709"/>
        <w:jc w:val="both"/>
        <w:rPr>
          <w:b/>
          <w:color w:val="000000"/>
          <w:sz w:val="24"/>
          <w:szCs w:val="24"/>
        </w:rPr>
      </w:pPr>
    </w:p>
    <w:p w14:paraId="5DE31FF1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6D4D5270" w14:textId="77777777" w:rsidR="0094221C" w:rsidRDefault="00000000" w:rsidP="002F0123">
      <w:pPr>
        <w:pStyle w:val="Heading2"/>
        <w:rPr>
          <w:b w:val="0"/>
        </w:rPr>
      </w:pPr>
      <w:bookmarkStart w:id="6" w:name="_Toc141777366"/>
      <w:r>
        <w:t>GO COMMAND</w:t>
      </w:r>
      <w:bookmarkEnd w:id="6"/>
    </w:p>
    <w:p w14:paraId="4A60967C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Go,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>go</w:t>
      </w:r>
      <w:r>
        <w:rPr>
          <w:color w:val="000000"/>
        </w:rPr>
        <w:t xml:space="preserve">  yang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keperluan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dieksekusi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command line interface (CLI), seperti </w:t>
      </w:r>
      <w:proofErr w:type="spellStart"/>
      <w:r>
        <w:rPr>
          <w:color w:val="000000"/>
        </w:rPr>
        <w:t>kompilasi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program. Tabel berikut </w:t>
      </w: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go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beserta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. </w:t>
      </w:r>
    </w:p>
    <w:p w14:paraId="767A005D" w14:textId="77777777" w:rsidR="0094221C" w:rsidRDefault="00000000">
      <w:pPr>
        <w:spacing w:after="0" w:line="240" w:lineRule="auto"/>
        <w:ind w:firstLine="360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Tabel 1.1 </w:t>
      </w:r>
      <w:proofErr w:type="spellStart"/>
      <w:r>
        <w:rPr>
          <w:color w:val="000000"/>
          <w:sz w:val="16"/>
          <w:szCs w:val="16"/>
        </w:rPr>
        <w:t>Perintah</w:t>
      </w:r>
      <w:proofErr w:type="spellEnd"/>
      <w:r>
        <w:rPr>
          <w:color w:val="000000"/>
          <w:sz w:val="16"/>
          <w:szCs w:val="16"/>
        </w:rPr>
        <w:t xml:space="preserve"> </w:t>
      </w:r>
      <w:proofErr w:type="spellStart"/>
      <w:r>
        <w:rPr>
          <w:color w:val="000000"/>
          <w:sz w:val="16"/>
          <w:szCs w:val="16"/>
        </w:rPr>
        <w:t>bahasa</w:t>
      </w:r>
      <w:proofErr w:type="spellEnd"/>
      <w:r>
        <w:rPr>
          <w:color w:val="000000"/>
          <w:sz w:val="16"/>
          <w:szCs w:val="16"/>
        </w:rPr>
        <w:t xml:space="preserve"> </w:t>
      </w:r>
      <w:proofErr w:type="gramStart"/>
      <w:r>
        <w:rPr>
          <w:color w:val="000000"/>
          <w:sz w:val="16"/>
          <w:szCs w:val="16"/>
        </w:rPr>
        <w:t>Go</w:t>
      </w:r>
      <w:proofErr w:type="gramEnd"/>
    </w:p>
    <w:tbl>
      <w:tblPr>
        <w:tblStyle w:val="Style46"/>
        <w:tblW w:w="7077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4672"/>
      </w:tblGrid>
      <w:tr w:rsidR="0094221C" w14:paraId="2440687F" w14:textId="77777777" w:rsidTr="009422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5A5A5" w:themeFill="background1" w:themeFillShade="A5"/>
          </w:tcPr>
          <w:p w14:paraId="416CF083" w14:textId="77777777" w:rsidR="0094221C" w:rsidRDefault="00000000">
            <w:pPr>
              <w:spacing w:after="0" w:line="240" w:lineRule="auto"/>
              <w:jc w:val="both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Perintah</w:t>
            </w:r>
            <w:proofErr w:type="spellEnd"/>
          </w:p>
        </w:tc>
        <w:tc>
          <w:tcPr>
            <w:tcW w:w="4672" w:type="dxa"/>
            <w:shd w:val="clear" w:color="auto" w:fill="A5A5A5" w:themeFill="background1" w:themeFillShade="A5"/>
          </w:tcPr>
          <w:p w14:paraId="0B53ADD5" w14:textId="77777777" w:rsidR="0094221C" w:rsidRDefault="00000000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Deskripsi</w:t>
            </w:r>
            <w:proofErr w:type="spellEnd"/>
          </w:p>
        </w:tc>
      </w:tr>
      <w:tr w:rsidR="0094221C" w14:paraId="5277714F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5F598BE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go mod </w:t>
            </w:r>
            <w:proofErr w:type="spellStart"/>
            <w:r>
              <w:rPr>
                <w:color w:val="000000"/>
                <w:sz w:val="16"/>
                <w:szCs w:val="16"/>
              </w:rPr>
              <w:t>init</w:t>
            </w:r>
            <w:proofErr w:type="spellEnd"/>
          </w:p>
        </w:tc>
        <w:tc>
          <w:tcPr>
            <w:tcW w:w="4672" w:type="dxa"/>
          </w:tcPr>
          <w:p w14:paraId="49F18B3D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untuk </w:t>
            </w:r>
            <w:proofErr w:type="spellStart"/>
            <w:r>
              <w:rPr>
                <w:color w:val="000000"/>
                <w:sz w:val="16"/>
                <w:szCs w:val="16"/>
              </w:rPr>
              <w:t>inisialisasi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project pada Go.</w:t>
            </w:r>
          </w:p>
        </w:tc>
      </w:tr>
      <w:tr w:rsidR="0094221C" w14:paraId="50A9CCF8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B42CED9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run</w:t>
            </w:r>
          </w:p>
        </w:tc>
        <w:tc>
          <w:tcPr>
            <w:tcW w:w="4672" w:type="dxa"/>
          </w:tcPr>
          <w:p w14:paraId="5D062AEE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untuk </w:t>
            </w:r>
            <w:proofErr w:type="spellStart"/>
            <w:r>
              <w:rPr>
                <w:color w:val="000000"/>
                <w:sz w:val="16"/>
                <w:szCs w:val="16"/>
              </w:rPr>
              <w:t>eksekusi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file program</w:t>
            </w:r>
          </w:p>
        </w:tc>
      </w:tr>
      <w:tr w:rsidR="0094221C" w14:paraId="3F692527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D291E23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test</w:t>
            </w:r>
          </w:p>
        </w:tc>
        <w:tc>
          <w:tcPr>
            <w:tcW w:w="4672" w:type="dxa"/>
          </w:tcPr>
          <w:p w14:paraId="4D75E899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untuk </w:t>
            </w:r>
            <w:proofErr w:type="spellStart"/>
            <w:r>
              <w:rPr>
                <w:color w:val="000000"/>
                <w:sz w:val="16"/>
                <w:szCs w:val="16"/>
              </w:rPr>
              <w:t>keperluan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unit test</w:t>
            </w:r>
          </w:p>
        </w:tc>
      </w:tr>
      <w:tr w:rsidR="0094221C" w14:paraId="29BDC383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FC30E67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build</w:t>
            </w:r>
          </w:p>
        </w:tc>
        <w:tc>
          <w:tcPr>
            <w:tcW w:w="4672" w:type="dxa"/>
          </w:tcPr>
          <w:p w14:paraId="390C58F7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untuk </w:t>
            </w:r>
            <w:proofErr w:type="spellStart"/>
            <w:r>
              <w:rPr>
                <w:color w:val="000000"/>
                <w:sz w:val="16"/>
                <w:szCs w:val="16"/>
              </w:rPr>
              <w:t>mengkompilasi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file program</w:t>
            </w:r>
          </w:p>
        </w:tc>
      </w:tr>
      <w:tr w:rsidR="0094221C" w14:paraId="3A3AF696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00252E0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lastRenderedPageBreak/>
              <w:t>go get</w:t>
            </w:r>
          </w:p>
        </w:tc>
        <w:tc>
          <w:tcPr>
            <w:tcW w:w="4672" w:type="dxa"/>
          </w:tcPr>
          <w:p w14:paraId="243256DC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untuk mend-download package yang </w:t>
            </w:r>
            <w:proofErr w:type="spellStart"/>
            <w:r>
              <w:rPr>
                <w:color w:val="000000"/>
                <w:sz w:val="16"/>
                <w:szCs w:val="16"/>
              </w:rPr>
              <w:t>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pada project</w:t>
            </w:r>
          </w:p>
        </w:tc>
      </w:tr>
      <w:tr w:rsidR="0094221C" w14:paraId="6B349E47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12A8F8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mod tidy</w:t>
            </w:r>
          </w:p>
        </w:tc>
        <w:tc>
          <w:tcPr>
            <w:tcW w:w="4672" w:type="dxa"/>
          </w:tcPr>
          <w:p w14:paraId="7DE8E8B7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untuk </w:t>
            </w:r>
            <w:proofErr w:type="spellStart"/>
            <w:r>
              <w:rPr>
                <w:color w:val="000000"/>
                <w:sz w:val="16"/>
                <w:szCs w:val="16"/>
              </w:rPr>
              <w:t>memvalidasi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dependensi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. Jika </w:t>
            </w:r>
            <w:proofErr w:type="spellStart"/>
            <w:r>
              <w:rPr>
                <w:color w:val="000000"/>
                <w:sz w:val="16"/>
                <w:szCs w:val="16"/>
              </w:rPr>
              <w:t>ada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dependensi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yang belum </w:t>
            </w:r>
            <w:proofErr w:type="spellStart"/>
            <w:r>
              <w:rPr>
                <w:color w:val="000000"/>
                <w:sz w:val="16"/>
                <w:szCs w:val="16"/>
              </w:rPr>
              <w:t>ter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-download makan </w:t>
            </w:r>
            <w:proofErr w:type="spellStart"/>
            <w:r>
              <w:rPr>
                <w:color w:val="000000"/>
                <w:sz w:val="16"/>
                <w:szCs w:val="16"/>
              </w:rPr>
              <w:t>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di download </w:t>
            </w:r>
            <w:proofErr w:type="spellStart"/>
            <w:r>
              <w:rPr>
                <w:color w:val="000000"/>
                <w:sz w:val="16"/>
                <w:szCs w:val="16"/>
              </w:rPr>
              <w:t>secara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  <w:szCs w:val="16"/>
              </w:rPr>
              <w:t>otomatis</w:t>
            </w:r>
            <w:proofErr w:type="spellEnd"/>
          </w:p>
        </w:tc>
      </w:tr>
      <w:tr w:rsidR="0094221C" w14:paraId="0E331497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CA90CFE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go mod vendor</w:t>
            </w:r>
          </w:p>
        </w:tc>
        <w:tc>
          <w:tcPr>
            <w:tcW w:w="4672" w:type="dxa"/>
          </w:tcPr>
          <w:p w14:paraId="5C644836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proofErr w:type="spellStart"/>
            <w:r>
              <w:rPr>
                <w:color w:val="000000"/>
                <w:sz w:val="16"/>
                <w:szCs w:val="16"/>
              </w:rPr>
              <w:t>Digunakan</w:t>
            </w:r>
            <w:proofErr w:type="spellEnd"/>
            <w:r>
              <w:rPr>
                <w:color w:val="000000"/>
                <w:sz w:val="16"/>
                <w:szCs w:val="16"/>
              </w:rPr>
              <w:t xml:space="preserve"> untuk </w:t>
            </w:r>
            <w:proofErr w:type="spellStart"/>
            <w:r>
              <w:rPr>
                <w:color w:val="000000"/>
                <w:sz w:val="16"/>
                <w:szCs w:val="16"/>
              </w:rPr>
              <w:t>vendoring</w:t>
            </w:r>
            <w:proofErr w:type="spellEnd"/>
          </w:p>
        </w:tc>
      </w:tr>
    </w:tbl>
    <w:p w14:paraId="58A99795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7D2907D7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2A1EC5B5" w14:textId="77777777" w:rsidR="0094221C" w:rsidRDefault="00000000" w:rsidP="002F0123">
      <w:pPr>
        <w:pStyle w:val="Heading2"/>
        <w:rPr>
          <w:b w:val="0"/>
        </w:rPr>
      </w:pPr>
      <w:bookmarkStart w:id="7" w:name="_Toc141777367"/>
      <w:r>
        <w:t>PROGRAM HELLO WORLD</w:t>
      </w:r>
      <w:bookmarkEnd w:id="7"/>
      <w:r>
        <w:t xml:space="preserve"> </w:t>
      </w:r>
    </w:p>
    <w:p w14:paraId="79937B4E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selesai, </w:t>
      </w:r>
      <w:proofErr w:type="spellStart"/>
      <w:r>
        <w:rPr>
          <w:color w:val="000000"/>
        </w:rPr>
        <w:t>sekarang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. Kita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"Hello, world".</w:t>
      </w:r>
    </w:p>
    <w:p w14:paraId="29EE5546" w14:textId="77777777" w:rsidR="0094221C" w:rsidRDefault="00000000">
      <w:pPr>
        <w:numPr>
          <w:ilvl w:val="0"/>
          <w:numId w:val="1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Project</w:t>
      </w:r>
    </w:p>
    <w:p w14:paraId="374A34A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Buatlah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"hello-world" di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yang Anda </w:t>
      </w:r>
      <w:proofErr w:type="spellStart"/>
      <w:r>
        <w:rPr>
          <w:color w:val="000000"/>
        </w:rPr>
        <w:t>inginkan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>.</w:t>
      </w:r>
    </w:p>
    <w:p w14:paraId="34D386F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1ECD14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BA4825E" wp14:editId="112A2366">
            <wp:extent cx="4002405" cy="502285"/>
            <wp:effectExtent l="0" t="0" r="0" b="0"/>
            <wp:docPr id="357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16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656" cy="5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333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587A05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berikut untuk </w:t>
      </w:r>
      <w:proofErr w:type="spellStart"/>
      <w:r>
        <w:rPr>
          <w:color w:val="000000"/>
        </w:rPr>
        <w:t>menginisialisasi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project :</w:t>
      </w:r>
      <w:proofErr w:type="gramEnd"/>
      <w:r>
        <w:rPr>
          <w:color w:val="000000"/>
        </w:rPr>
        <w:t xml:space="preserve"> </w:t>
      </w:r>
    </w:p>
    <w:p w14:paraId="3F1E2D6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3BF8F9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9CABF7" wp14:editId="4D7DE724">
            <wp:extent cx="2733675" cy="438150"/>
            <wp:effectExtent l="0" t="0" r="0" b="0"/>
            <wp:docPr id="359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16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A9C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CC4498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Maka pada layer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seperti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berikut </w:t>
      </w:r>
      <w:proofErr w:type="gramStart"/>
      <w:r>
        <w:rPr>
          <w:color w:val="000000"/>
        </w:rPr>
        <w:t>ini :</w:t>
      </w:r>
      <w:proofErr w:type="gramEnd"/>
      <w:r>
        <w:rPr>
          <w:color w:val="000000"/>
        </w:rPr>
        <w:t xml:space="preserve"> </w:t>
      </w:r>
    </w:p>
    <w:p w14:paraId="01456F8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FD52DD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21923B2" wp14:editId="497B58C7">
            <wp:extent cx="4022725" cy="517525"/>
            <wp:effectExtent l="0" t="0" r="0" b="0"/>
            <wp:docPr id="360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6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028" cy="5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8519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29AD5EA" w14:textId="77777777" w:rsidR="0094221C" w:rsidRDefault="00000000">
      <w:pPr>
        <w:numPr>
          <w:ilvl w:val="0"/>
          <w:numId w:val="12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Load Project Folder ke Editor</w:t>
      </w:r>
    </w:p>
    <w:p w14:paraId="690D56E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Mulailah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editor, dalam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Visual Studi Code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editornya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opsi</w:t>
      </w:r>
      <w:proofErr w:type="spellEnd"/>
      <w:r>
        <w:rPr>
          <w:color w:val="000000"/>
        </w:rPr>
        <w:t xml:space="preserve"> menu untuk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folder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"hello-world". Beberapa editor juga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mengklik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-drag) folder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ke dalam editor.</w:t>
      </w:r>
    </w:p>
    <w:p w14:paraId="3FCD025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C09A08A" wp14:editId="3860843B">
            <wp:extent cx="3973195" cy="923290"/>
            <wp:effectExtent l="0" t="0" r="0" b="0"/>
            <wp:docPr id="361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16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366" cy="92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71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EAA9CD9" w14:textId="77777777" w:rsidR="0094221C" w:rsidRDefault="00000000">
      <w:pPr>
        <w:numPr>
          <w:ilvl w:val="0"/>
          <w:numId w:val="1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Menyiapkan</w:t>
      </w:r>
      <w:proofErr w:type="spellEnd"/>
      <w:r>
        <w:rPr>
          <w:color w:val="000000"/>
        </w:rPr>
        <w:t xml:space="preserve"> File Program</w:t>
      </w:r>
    </w:p>
    <w:p w14:paraId="52500C7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project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file </w:t>
      </w:r>
      <w:proofErr w:type="spellStart"/>
      <w:proofErr w:type="gramStart"/>
      <w:r>
        <w:rPr>
          <w:color w:val="000000"/>
        </w:rPr>
        <w:t>berektensi</w:t>
      </w:r>
      <w:proofErr w:type="spellEnd"/>
      <w:r>
        <w:rPr>
          <w:color w:val="000000"/>
        </w:rPr>
        <w:t xml:space="preserve"> .go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bebas</w:t>
      </w:r>
      <w:proofErr w:type="spellEnd"/>
      <w:r>
        <w:rPr>
          <w:color w:val="000000"/>
        </w:rPr>
        <w:t xml:space="preserve">.  File Program </w:t>
      </w:r>
      <w:proofErr w:type="spellStart"/>
      <w:proofErr w:type="gramStart"/>
      <w:r>
        <w:rPr>
          <w:color w:val="000000"/>
        </w:rPr>
        <w:t>berektensi</w:t>
      </w:r>
      <w:proofErr w:type="spellEnd"/>
      <w:r>
        <w:rPr>
          <w:color w:val="000000"/>
        </w:rPr>
        <w:t xml:space="preserve"> .go</w:t>
      </w:r>
      <w:proofErr w:type="gram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source code Go.</w:t>
      </w:r>
    </w:p>
    <w:p w14:paraId="63FB370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77BD74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BDAAD1" wp14:editId="2C4EF688">
            <wp:extent cx="4053840" cy="1847850"/>
            <wp:effectExtent l="0" t="0" r="0" b="0"/>
            <wp:docPr id="362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7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415" cy="18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55D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28C69F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Lalu </w:t>
      </w:r>
      <w:proofErr w:type="spellStart"/>
      <w:r>
        <w:rPr>
          <w:color w:val="000000"/>
        </w:rPr>
        <w:t>ketikkan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berikut untuk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text </w:t>
      </w:r>
      <w:r>
        <w:rPr>
          <w:b/>
          <w:color w:val="000000"/>
        </w:rPr>
        <w:t xml:space="preserve">Hello </w:t>
      </w:r>
      <w:proofErr w:type="gramStart"/>
      <w:r>
        <w:rPr>
          <w:b/>
          <w:color w:val="000000"/>
        </w:rPr>
        <w:t xml:space="preserve">World </w:t>
      </w:r>
      <w:r>
        <w:rPr>
          <w:color w:val="000000"/>
        </w:rPr>
        <w:t xml:space="preserve"> ke</w:t>
      </w:r>
      <w:proofErr w:type="gramEnd"/>
      <w:r>
        <w:rPr>
          <w:color w:val="000000"/>
        </w:rPr>
        <w:t xml:space="preserve"> layer output. </w:t>
      </w:r>
    </w:p>
    <w:p w14:paraId="0FCA6BF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39DD6E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549ABE" wp14:editId="04C154FA">
            <wp:extent cx="4048125" cy="1809750"/>
            <wp:effectExtent l="0" t="0" r="0" b="0"/>
            <wp:docPr id="363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17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1769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A70F98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B21767B" w14:textId="77777777" w:rsidR="0094221C" w:rsidRDefault="00000000">
      <w:pPr>
        <w:numPr>
          <w:ilvl w:val="0"/>
          <w:numId w:val="12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 xml:space="preserve">Running Program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>: Hello Word</w:t>
      </w:r>
    </w:p>
    <w:p w14:paraId="1DCAF64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source code, </w:t>
      </w:r>
      <w:proofErr w:type="spellStart"/>
      <w:r>
        <w:rPr>
          <w:color w:val="000000"/>
        </w:rPr>
        <w:t>buka</w:t>
      </w:r>
      <w:proofErr w:type="spellEnd"/>
      <w:r>
        <w:rPr>
          <w:color w:val="000000"/>
        </w:rPr>
        <w:t xml:space="preserve"> terminal, </w:t>
      </w:r>
      <w:proofErr w:type="spellStart"/>
      <w:r>
        <w:rPr>
          <w:color w:val="000000"/>
        </w:rPr>
        <w:t>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direktori</w:t>
      </w:r>
      <w:proofErr w:type="spellEnd"/>
      <w:r>
        <w:rPr>
          <w:color w:val="000000"/>
        </w:rPr>
        <w:t xml:space="preserve"> project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0E5687A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89E588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E5A84E" wp14:editId="107675A1">
            <wp:extent cx="2419350" cy="476250"/>
            <wp:effectExtent l="0" t="0" r="0" b="0"/>
            <wp:docPr id="364" name="image1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6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E9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6D0E27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Dan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seperti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ini :</w:t>
      </w:r>
      <w:proofErr w:type="gramEnd"/>
    </w:p>
    <w:p w14:paraId="368CB75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F6147D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8B6B4B" wp14:editId="1E9FF2DE">
            <wp:extent cx="2829560" cy="2495550"/>
            <wp:effectExtent l="0" t="0" r="0" b="0"/>
            <wp:docPr id="365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17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0023" cy="24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934E139" wp14:editId="7CB138D8">
                <wp:simplePos x="0" y="0"/>
                <wp:positionH relativeFrom="column">
                  <wp:posOffset>1206500</wp:posOffset>
                </wp:positionH>
                <wp:positionV relativeFrom="paragraph">
                  <wp:posOffset>2108200</wp:posOffset>
                </wp:positionV>
                <wp:extent cx="625475" cy="244475"/>
                <wp:effectExtent l="0" t="0" r="0" b="0"/>
                <wp:wrapNone/>
                <wp:docPr id="185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45963" y="3670463"/>
                          <a:ext cx="600075" cy="219075"/>
                        </a:xfrm>
                        <a:prstGeom prst="ellipse">
                          <a:avLst/>
                        </a:prstGeom>
                        <a:noFill/>
                        <a:ln w="25400" cap="flat" cmpd="sng">
                          <a:solidFill>
                            <a:srgbClr val="31538F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50D941" w14:textId="77777777" w:rsidR="0094221C" w:rsidRDefault="0094221C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34E139" id="Oval 185" o:spid="_x0000_s1026" style="position:absolute;left:0;text-align:left;margin-left:95pt;margin-top:166pt;width:49.25pt;height:19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" filled="f" strokecolor="#31538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3D50D941" w14:textId="77777777" w:rsidR="0094221C" w:rsidRDefault="0094221C">
                      <w:pPr>
                        <w:spacing w:after="0" w:line="240" w:lineRule="auto"/>
                      </w:pPr>
                    </w:p>
                  </w:txbxContent>
                </v:textbox>
              </v:oval>
            </w:pict>
          </mc:Fallback>
        </mc:AlternateContent>
      </w:r>
    </w:p>
    <w:p w14:paraId="620EADE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832F8E5" w14:textId="77777777" w:rsidR="0094221C" w:rsidRDefault="00000000">
      <w:pPr>
        <w:spacing w:after="0" w:line="240" w:lineRule="auto"/>
        <w:ind w:left="709"/>
        <w:jc w:val="both"/>
        <w:rPr>
          <w:b/>
          <w:color w:val="000000"/>
          <w:sz w:val="36"/>
          <w:szCs w:val="36"/>
        </w:rPr>
      </w:pPr>
      <w:r>
        <w:rPr>
          <w:color w:val="000000"/>
        </w:rPr>
        <w:t xml:space="preserve">Program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>.</w:t>
      </w:r>
    </w:p>
    <w:p w14:paraId="3306231C" w14:textId="513A39F2" w:rsidR="0094221C" w:rsidRPr="00DD584D" w:rsidRDefault="00000000" w:rsidP="00391658">
      <w:pPr>
        <w:pStyle w:val="Heading1"/>
        <w:jc w:val="right"/>
      </w:pPr>
      <w:r>
        <w:br w:type="page"/>
      </w:r>
      <w:bookmarkStart w:id="8" w:name="_Toc141777368"/>
      <w:r>
        <w:lastRenderedPageBreak/>
        <w:t>BAB 2</w:t>
      </w:r>
      <w:r w:rsidR="00292181">
        <w:br/>
      </w:r>
      <w:r>
        <w:t>TIPE DATA, VARIABEL DAN KONSTANTA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DEC176" wp14:editId="3DB0A39C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4870A" id="Straight Arrow Connector 186" o:spid="_x0000_s1026" type="#_x0000_t32" style="position:absolute;margin-left:-12.95pt;margin-top:4pt;width:0;height: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81660C" wp14:editId="4B34B40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10610" id="Straight Arrow Connector 193" o:spid="_x0000_s1026" type="#_x0000_t32" style="position:absolute;margin-left:0;margin-top:0;width:0;height: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  <w:bookmarkEnd w:id="8"/>
    </w:p>
    <w:p w14:paraId="0D7DAAAA" w14:textId="77777777" w:rsidR="0094221C" w:rsidRDefault="00000000" w:rsidP="00E547F1">
      <w:pPr>
        <w:pStyle w:val="Heading2"/>
        <w:numPr>
          <w:ilvl w:val="0"/>
          <w:numId w:val="50"/>
        </w:numPr>
      </w:pPr>
      <w:bookmarkStart w:id="9" w:name="_Toc141777369"/>
      <w:r>
        <w:t>TIPE DATA DASAR</w:t>
      </w:r>
      <w:bookmarkEnd w:id="9"/>
      <w:r>
        <w:t xml:space="preserve"> </w:t>
      </w:r>
    </w:p>
    <w:p w14:paraId="2908E5CB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dan organize data. Data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biner </w:t>
      </w:r>
      <w:proofErr w:type="gramStart"/>
      <w:r>
        <w:rPr>
          <w:color w:val="000000"/>
        </w:rPr>
        <w:t xml:space="preserve">( </w:t>
      </w:r>
      <w:proofErr w:type="spellStart"/>
      <w:r>
        <w:rPr>
          <w:color w:val="000000"/>
        </w:rPr>
        <w:t>bilangan</w:t>
      </w:r>
      <w:proofErr w:type="spellEnd"/>
      <w:proofErr w:type="gramEnd"/>
      <w:r>
        <w:rPr>
          <w:color w:val="000000"/>
        </w:rPr>
        <w:t xml:space="preserve"> 0 dan 1) dalam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. Dalam Bahasa </w:t>
      </w:r>
      <w:proofErr w:type="spellStart"/>
      <w:r>
        <w:rPr>
          <w:color w:val="000000"/>
        </w:rPr>
        <w:t>pemgorgraman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dalam program. 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dalam Bahasa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556472C3" w14:textId="77777777" w:rsidR="0094221C" w:rsidRDefault="00000000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Integers</w:t>
      </w:r>
    </w:p>
    <w:p w14:paraId="099390C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Adalah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>:</w:t>
      </w:r>
    </w:p>
    <w:p w14:paraId="7D254E38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proofErr w:type="gramStart"/>
      <w:r>
        <w:rPr>
          <w:b/>
          <w:color w:val="000000"/>
        </w:rPr>
        <w:t xml:space="preserve">Int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yang </w:t>
      </w:r>
      <w:proofErr w:type="spellStart"/>
      <w:r>
        <w:rPr>
          <w:color w:val="000000"/>
        </w:rPr>
        <w:t>bervariasi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platform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Ukuran int </w:t>
      </w:r>
      <w:proofErr w:type="spellStart"/>
      <w:r>
        <w:rPr>
          <w:color w:val="000000"/>
        </w:rPr>
        <w:t>umumnya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32-bit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32-bit dan 64-bit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64-bit.</w:t>
      </w:r>
    </w:p>
    <w:p w14:paraId="1B36C231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int</w:t>
      </w:r>
      <w:proofErr w:type="gramStart"/>
      <w:r>
        <w:rPr>
          <w:b/>
          <w:color w:val="000000"/>
        </w:rPr>
        <w:t xml:space="preserve">8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int8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8-bit (signed),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-128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127.</w:t>
      </w:r>
    </w:p>
    <w:p w14:paraId="1EC4916B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int16: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int16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16-bit (signed),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-32768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32767.</w:t>
      </w:r>
    </w:p>
    <w:p w14:paraId="760B7183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int32</w:t>
      </w:r>
      <w:r>
        <w:rPr>
          <w:color w:val="000000"/>
        </w:rPr>
        <w:t xml:space="preserve"> atau </w:t>
      </w:r>
      <w:r>
        <w:rPr>
          <w:b/>
          <w:color w:val="000000"/>
        </w:rPr>
        <w:t>run 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int32 (alias rune)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32-bit (signed), dan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Unicode.</w:t>
      </w:r>
    </w:p>
    <w:p w14:paraId="300E9EE9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int</w:t>
      </w:r>
      <w:proofErr w:type="gramStart"/>
      <w:r>
        <w:rPr>
          <w:b/>
          <w:color w:val="000000"/>
        </w:rPr>
        <w:t xml:space="preserve">64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int64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64-bit (signed),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-9223372036854775808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9223372036854775807.</w:t>
      </w:r>
    </w:p>
    <w:p w14:paraId="3BF30EE9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proofErr w:type="gramStart"/>
      <w:r>
        <w:rPr>
          <w:b/>
          <w:color w:val="000000"/>
        </w:rPr>
        <w:t>Uint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uint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(unsigned)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yang </w:t>
      </w:r>
      <w:proofErr w:type="spellStart"/>
      <w:r>
        <w:rPr>
          <w:color w:val="000000"/>
        </w:rPr>
        <w:t>bervariasi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platform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68FD84F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lastRenderedPageBreak/>
        <w:t>uint8</w:t>
      </w:r>
      <w:r>
        <w:rPr>
          <w:color w:val="000000"/>
        </w:rPr>
        <w:t xml:space="preserve"> atau </w:t>
      </w:r>
      <w:proofErr w:type="gramStart"/>
      <w:r>
        <w:rPr>
          <w:b/>
          <w:color w:val="000000"/>
        </w:rPr>
        <w:t xml:space="preserve">byte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uint8 (alias byte)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8-bit,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255.</w:t>
      </w:r>
    </w:p>
    <w:p w14:paraId="076A3C79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uint</w:t>
      </w:r>
      <w:proofErr w:type="gramStart"/>
      <w:r>
        <w:rPr>
          <w:b/>
          <w:color w:val="000000"/>
        </w:rPr>
        <w:t xml:space="preserve">16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uint16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16-bit,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65535.</w:t>
      </w:r>
    </w:p>
    <w:p w14:paraId="119EA57B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uint</w:t>
      </w:r>
      <w:proofErr w:type="gramStart"/>
      <w:r>
        <w:rPr>
          <w:b/>
          <w:color w:val="000000"/>
        </w:rPr>
        <w:t xml:space="preserve">32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uint32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32-bit,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4294967295.</w:t>
      </w:r>
    </w:p>
    <w:p w14:paraId="0E3F2A04" w14:textId="77777777" w:rsidR="0094221C" w:rsidRDefault="00000000">
      <w:pPr>
        <w:numPr>
          <w:ilvl w:val="0"/>
          <w:numId w:val="15"/>
        </w:numPr>
        <w:spacing w:after="0" w:line="240" w:lineRule="auto"/>
        <w:ind w:left="1134"/>
        <w:jc w:val="both"/>
        <w:rPr>
          <w:color w:val="000000"/>
        </w:rPr>
      </w:pPr>
      <w:r>
        <w:rPr>
          <w:b/>
          <w:color w:val="000000"/>
        </w:rPr>
        <w:t>uint</w:t>
      </w:r>
      <w:proofErr w:type="gramStart"/>
      <w:r>
        <w:rPr>
          <w:b/>
          <w:color w:val="000000"/>
        </w:rPr>
        <w:t xml:space="preserve">64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uint64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64-bit,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18446744073709551615.</w:t>
      </w:r>
    </w:p>
    <w:p w14:paraId="283B9620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tbl>
      <w:tblPr>
        <w:tblStyle w:val="Style47"/>
        <w:tblW w:w="6516" w:type="dxa"/>
        <w:tblInd w:w="704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1438"/>
        <w:gridCol w:w="1255"/>
        <w:gridCol w:w="1985"/>
        <w:gridCol w:w="1838"/>
      </w:tblGrid>
      <w:tr w:rsidR="0094221C" w14:paraId="1393265D" w14:textId="77777777" w:rsidTr="009422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  <w:shd w:val="clear" w:color="auto" w:fill="DEEBF6"/>
          </w:tcPr>
          <w:p w14:paraId="10FB05B8" w14:textId="77777777" w:rsidR="0094221C" w:rsidRDefault="00000000">
            <w:pPr>
              <w:spacing w:after="0" w:line="240" w:lineRule="auto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Type</w:t>
            </w:r>
          </w:p>
        </w:tc>
        <w:tc>
          <w:tcPr>
            <w:tcW w:w="1255" w:type="dxa"/>
            <w:shd w:val="clear" w:color="auto" w:fill="DEEBF6"/>
          </w:tcPr>
          <w:p w14:paraId="09173140" w14:textId="77777777" w:rsidR="0094221C" w:rsidRDefault="00000000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Memory Usage – Number of Bits</w:t>
            </w:r>
          </w:p>
        </w:tc>
        <w:tc>
          <w:tcPr>
            <w:tcW w:w="1985" w:type="dxa"/>
            <w:shd w:val="clear" w:color="auto" w:fill="DEEBF6"/>
          </w:tcPr>
          <w:p w14:paraId="59C909B7" w14:textId="77777777" w:rsidR="0094221C" w:rsidRDefault="00000000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Minimum Value</w:t>
            </w:r>
          </w:p>
        </w:tc>
        <w:tc>
          <w:tcPr>
            <w:tcW w:w="1838" w:type="dxa"/>
            <w:shd w:val="clear" w:color="auto" w:fill="DEEBF6"/>
          </w:tcPr>
          <w:p w14:paraId="1086846E" w14:textId="77777777" w:rsidR="0094221C" w:rsidRDefault="00000000">
            <w:pPr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Maximum Value</w:t>
            </w:r>
          </w:p>
        </w:tc>
      </w:tr>
      <w:tr w:rsidR="0094221C" w14:paraId="184E350C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0F336C52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int8</w:t>
            </w:r>
          </w:p>
        </w:tc>
        <w:tc>
          <w:tcPr>
            <w:tcW w:w="1255" w:type="dxa"/>
          </w:tcPr>
          <w:p w14:paraId="42CF318C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1985" w:type="dxa"/>
          </w:tcPr>
          <w:p w14:paraId="21ACA4B3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-128</w:t>
            </w:r>
          </w:p>
        </w:tc>
        <w:tc>
          <w:tcPr>
            <w:tcW w:w="1838" w:type="dxa"/>
          </w:tcPr>
          <w:p w14:paraId="77371C86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127</w:t>
            </w:r>
          </w:p>
        </w:tc>
      </w:tr>
      <w:tr w:rsidR="0094221C" w14:paraId="28966A41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0B55C449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int16</w:t>
            </w:r>
          </w:p>
        </w:tc>
        <w:tc>
          <w:tcPr>
            <w:tcW w:w="1255" w:type="dxa"/>
          </w:tcPr>
          <w:p w14:paraId="7457DD76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1985" w:type="dxa"/>
          </w:tcPr>
          <w:p w14:paraId="69D7F9DE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-32768</w:t>
            </w:r>
          </w:p>
        </w:tc>
        <w:tc>
          <w:tcPr>
            <w:tcW w:w="1838" w:type="dxa"/>
          </w:tcPr>
          <w:p w14:paraId="1D99992F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32767</w:t>
            </w:r>
          </w:p>
        </w:tc>
      </w:tr>
      <w:tr w:rsidR="0094221C" w14:paraId="1DC20B58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2D7712B6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int32</w:t>
            </w:r>
          </w:p>
        </w:tc>
        <w:tc>
          <w:tcPr>
            <w:tcW w:w="1255" w:type="dxa"/>
          </w:tcPr>
          <w:p w14:paraId="4C159474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32</w:t>
            </w:r>
          </w:p>
        </w:tc>
        <w:tc>
          <w:tcPr>
            <w:tcW w:w="1985" w:type="dxa"/>
          </w:tcPr>
          <w:p w14:paraId="72ECF2CA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-2147483648</w:t>
            </w:r>
          </w:p>
        </w:tc>
        <w:tc>
          <w:tcPr>
            <w:tcW w:w="1838" w:type="dxa"/>
          </w:tcPr>
          <w:p w14:paraId="072B289F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2147483647</w:t>
            </w:r>
          </w:p>
        </w:tc>
      </w:tr>
      <w:tr w:rsidR="0094221C" w14:paraId="10E54558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3839EF8F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int64</w:t>
            </w:r>
          </w:p>
        </w:tc>
        <w:tc>
          <w:tcPr>
            <w:tcW w:w="1255" w:type="dxa"/>
          </w:tcPr>
          <w:p w14:paraId="21A80A75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64</w:t>
            </w:r>
          </w:p>
        </w:tc>
        <w:tc>
          <w:tcPr>
            <w:tcW w:w="1985" w:type="dxa"/>
          </w:tcPr>
          <w:p w14:paraId="46A5E53F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-9223372036854775808</w:t>
            </w:r>
          </w:p>
        </w:tc>
        <w:tc>
          <w:tcPr>
            <w:tcW w:w="1838" w:type="dxa"/>
          </w:tcPr>
          <w:p w14:paraId="65588B4F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9223372036854775807</w:t>
            </w:r>
          </w:p>
        </w:tc>
      </w:tr>
      <w:tr w:rsidR="0094221C" w14:paraId="767C5D89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46A20D2C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uint8</w:t>
            </w:r>
          </w:p>
        </w:tc>
        <w:tc>
          <w:tcPr>
            <w:tcW w:w="1255" w:type="dxa"/>
          </w:tcPr>
          <w:p w14:paraId="51E02068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1985" w:type="dxa"/>
          </w:tcPr>
          <w:p w14:paraId="1E48244E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838" w:type="dxa"/>
          </w:tcPr>
          <w:p w14:paraId="50A574BD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255</w:t>
            </w:r>
          </w:p>
        </w:tc>
      </w:tr>
      <w:tr w:rsidR="0094221C" w14:paraId="4611F53A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1C1D39AC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uint16</w:t>
            </w:r>
          </w:p>
        </w:tc>
        <w:tc>
          <w:tcPr>
            <w:tcW w:w="1255" w:type="dxa"/>
          </w:tcPr>
          <w:p w14:paraId="283A3A5A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1985" w:type="dxa"/>
          </w:tcPr>
          <w:p w14:paraId="5CDD5161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838" w:type="dxa"/>
          </w:tcPr>
          <w:p w14:paraId="3187E967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65535</w:t>
            </w:r>
          </w:p>
        </w:tc>
      </w:tr>
      <w:tr w:rsidR="0094221C" w14:paraId="66F04E67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39F97F9F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uint32</w:t>
            </w:r>
          </w:p>
        </w:tc>
        <w:tc>
          <w:tcPr>
            <w:tcW w:w="1255" w:type="dxa"/>
          </w:tcPr>
          <w:p w14:paraId="33A1D087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32</w:t>
            </w:r>
          </w:p>
        </w:tc>
        <w:tc>
          <w:tcPr>
            <w:tcW w:w="1985" w:type="dxa"/>
          </w:tcPr>
          <w:p w14:paraId="61C995BF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838" w:type="dxa"/>
          </w:tcPr>
          <w:p w14:paraId="0D829DE7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4294967295</w:t>
            </w:r>
          </w:p>
        </w:tc>
      </w:tr>
      <w:tr w:rsidR="0094221C" w14:paraId="01FDFF7B" w14:textId="77777777" w:rsidTr="009422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</w:tcPr>
          <w:p w14:paraId="2BFCBB0F" w14:textId="77777777" w:rsidR="0094221C" w:rsidRDefault="00000000">
            <w:pPr>
              <w:spacing w:after="0" w:line="24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uint64</w:t>
            </w:r>
          </w:p>
        </w:tc>
        <w:tc>
          <w:tcPr>
            <w:tcW w:w="1255" w:type="dxa"/>
          </w:tcPr>
          <w:p w14:paraId="19A0E8AC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64</w:t>
            </w:r>
          </w:p>
        </w:tc>
        <w:tc>
          <w:tcPr>
            <w:tcW w:w="1985" w:type="dxa"/>
          </w:tcPr>
          <w:p w14:paraId="4D0AC721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0</w:t>
            </w:r>
          </w:p>
        </w:tc>
        <w:tc>
          <w:tcPr>
            <w:tcW w:w="1838" w:type="dxa"/>
          </w:tcPr>
          <w:p w14:paraId="3186231E" w14:textId="77777777" w:rsidR="0094221C" w:rsidRDefault="00000000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18446744073709551615</w:t>
            </w:r>
          </w:p>
        </w:tc>
      </w:tr>
    </w:tbl>
    <w:p w14:paraId="083ED36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D40AEFF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color w:val="000000"/>
        </w:rPr>
        <w:t xml:space="preserve">Berikut ini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integer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5864D48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6C4FC05C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EC1A75" wp14:editId="5FBFDC22">
            <wp:extent cx="3990975" cy="1482725"/>
            <wp:effectExtent l="0" t="0" r="0" b="0"/>
            <wp:docPr id="366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6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7744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165350A2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color w:val="000000"/>
        </w:rPr>
        <w:t xml:space="preserve">Jika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15492408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31F7FDD4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E6CF830" wp14:editId="157A4299">
            <wp:extent cx="3629025" cy="419100"/>
            <wp:effectExtent l="0" t="0" r="0" b="0"/>
            <wp:docPr id="338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4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8D54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2F2784CA" w14:textId="77777777" w:rsidR="0094221C" w:rsidRDefault="00000000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Floating</w:t>
      </w:r>
    </w:p>
    <w:p w14:paraId="1A1E18D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merepresentasikan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real atau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mengandung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, seperti 0.25, 110.333, -7.18, dan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dalam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0FABD9AF" w14:textId="77777777" w:rsidR="0094221C" w:rsidRDefault="00000000">
      <w:pPr>
        <w:numPr>
          <w:ilvl w:val="0"/>
          <w:numId w:val="16"/>
        </w:numPr>
        <w:spacing w:after="0" w:line="240" w:lineRule="auto"/>
        <w:ind w:left="1134" w:hanging="425"/>
        <w:jc w:val="both"/>
        <w:rPr>
          <w:color w:val="000000"/>
        </w:rPr>
      </w:pPr>
      <w:r>
        <w:rPr>
          <w:color w:val="000000"/>
        </w:rPr>
        <w:t xml:space="preserve">float32: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float32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 32-bit.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±1.18E-38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±3.4E38,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7 digit</w:t>
      </w:r>
      <w:proofErr w:type="gramEnd"/>
      <w:r>
        <w:rPr>
          <w:color w:val="000000"/>
        </w:rPr>
        <w:t xml:space="preserve"> decimal.</w:t>
      </w:r>
    </w:p>
    <w:p w14:paraId="4ECABF6D" w14:textId="77777777" w:rsidR="0094221C" w:rsidRDefault="00000000">
      <w:pPr>
        <w:numPr>
          <w:ilvl w:val="0"/>
          <w:numId w:val="16"/>
        </w:numPr>
        <w:spacing w:after="0" w:line="240" w:lineRule="auto"/>
        <w:ind w:left="1134" w:hanging="425"/>
        <w:jc w:val="both"/>
        <w:rPr>
          <w:color w:val="000000"/>
        </w:rPr>
      </w:pPr>
      <w:r>
        <w:rPr>
          <w:color w:val="000000"/>
        </w:rPr>
        <w:t xml:space="preserve">float64: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float64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 64-bit.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±2.23E-308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±1.8E308,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sekitar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15 digit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>.</w:t>
      </w:r>
    </w:p>
    <w:p w14:paraId="531EA2EC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595D07E8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color w:val="000000"/>
        </w:rPr>
        <w:t xml:space="preserve">Berikut ini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floating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10536C1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20128466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59B669" wp14:editId="22B790EB">
            <wp:extent cx="3467100" cy="2371725"/>
            <wp:effectExtent l="0" t="0" r="0" b="0"/>
            <wp:docPr id="339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14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0152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7435461B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color w:val="000000"/>
        </w:rPr>
        <w:t xml:space="preserve">Jika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3ACF772A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441B674A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noProof/>
        </w:rPr>
        <w:drawing>
          <wp:inline distT="0" distB="0" distL="114300" distR="114300" wp14:anchorId="773F58BD" wp14:editId="543C54E7">
            <wp:extent cx="3590925" cy="533400"/>
            <wp:effectExtent l="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645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0F542B02" w14:textId="77777777" w:rsidR="0094221C" w:rsidRDefault="00000000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String </w:t>
      </w:r>
    </w:p>
    <w:p w14:paraId="2B02B78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 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. Berikut ini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floating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2489589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59D5F2B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9200B4" wp14:editId="6131CA9C">
            <wp:extent cx="3924300" cy="1340485"/>
            <wp:effectExtent l="0" t="0" r="0" b="0"/>
            <wp:docPr id="341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14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C98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6379F14" w14:textId="77777777" w:rsidR="0094221C" w:rsidRDefault="00000000">
      <w:pPr>
        <w:spacing w:after="0" w:line="240" w:lineRule="auto"/>
        <w:ind w:left="774"/>
        <w:jc w:val="both"/>
        <w:rPr>
          <w:color w:val="000000"/>
        </w:rPr>
      </w:pPr>
      <w:r>
        <w:rPr>
          <w:color w:val="000000"/>
        </w:rPr>
        <w:t xml:space="preserve">Jika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6EDE78BC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67CAC68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drawing>
          <wp:inline distT="0" distB="0" distL="114300" distR="114300" wp14:anchorId="4E36BEFA" wp14:editId="254963C6">
            <wp:extent cx="3943350" cy="4953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D0D4" w14:textId="77777777" w:rsidR="0094221C" w:rsidRDefault="00000000">
      <w:pPr>
        <w:spacing w:after="0" w:line="240" w:lineRule="auto"/>
        <w:jc w:val="both"/>
        <w:rPr>
          <w:color w:val="000000"/>
        </w:rPr>
      </w:pPr>
      <w:r>
        <w:rPr>
          <w:color w:val="000000"/>
        </w:rPr>
        <w:tab/>
      </w:r>
    </w:p>
    <w:p w14:paraId="440E402A" w14:textId="77777777" w:rsidR="0094221C" w:rsidRDefault="00000000">
      <w:pPr>
        <w:numPr>
          <w:ilvl w:val="0"/>
          <w:numId w:val="1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Boolean</w:t>
      </w:r>
    </w:p>
    <w:p w14:paraId="71C05B5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kebenaran</w:t>
      </w:r>
      <w:proofErr w:type="spellEnd"/>
      <w:r>
        <w:rPr>
          <w:color w:val="000000"/>
        </w:rPr>
        <w:t xml:space="preserve"> (true atau false). Berikut ini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floating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B7D929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B6C9CB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drawing>
          <wp:inline distT="0" distB="0" distL="114300" distR="114300" wp14:anchorId="0B856C70" wp14:editId="189DBF6F">
            <wp:extent cx="4008120" cy="1492250"/>
            <wp:effectExtent l="0" t="0" r="11430" b="1270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02CE" w14:textId="77777777" w:rsidR="0094221C" w:rsidRDefault="0094221C">
      <w:pPr>
        <w:spacing w:after="0" w:line="240" w:lineRule="auto"/>
        <w:ind w:firstLine="709"/>
        <w:jc w:val="both"/>
        <w:rPr>
          <w:color w:val="000000"/>
        </w:rPr>
      </w:pPr>
    </w:p>
    <w:p w14:paraId="1109690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outputnya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310E593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E80F3D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6C5C862" wp14:editId="1CA5473F">
            <wp:extent cx="3571875" cy="409575"/>
            <wp:effectExtent l="0" t="0" r="0" b="0"/>
            <wp:docPr id="344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4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36D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3420255" w14:textId="77777777" w:rsidR="0094221C" w:rsidRDefault="00000000" w:rsidP="00E547F1">
      <w:pPr>
        <w:pStyle w:val="Heading2"/>
        <w:numPr>
          <w:ilvl w:val="0"/>
          <w:numId w:val="50"/>
        </w:numPr>
        <w:rPr>
          <w:b w:val="0"/>
        </w:rPr>
      </w:pPr>
      <w:bookmarkStart w:id="10" w:name="_Toc141777370"/>
      <w:r>
        <w:t>DEKLARASI VARIABEL</w:t>
      </w:r>
      <w:bookmarkEnd w:id="10"/>
    </w:p>
    <w:p w14:paraId="7660743B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jenis-jenis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pada Golang,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melanjutkan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pembahasan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variable pada Golang dan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golang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defenisikan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keyword </w:t>
      </w:r>
      <w:r>
        <w:rPr>
          <w:rFonts w:ascii="Courier New" w:eastAsia="Courier New" w:hAnsi="Courier New" w:cs="Courier New"/>
          <w:b/>
          <w:color w:val="000000"/>
        </w:rPr>
        <w:t>var</w:t>
      </w:r>
      <w:r>
        <w:rPr>
          <w:b/>
          <w:color w:val="000000"/>
        </w:rPr>
        <w:t xml:space="preserve">. </w:t>
      </w:r>
      <w:r>
        <w:rPr>
          <w:color w:val="000000"/>
        </w:rPr>
        <w:t xml:space="preserve">Dalam Bahasa Go,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harus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program. Jika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error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program di compile.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6D57F736" w14:textId="77777777" w:rsidR="0094221C" w:rsidRDefault="00000000">
      <w:pPr>
        <w:numPr>
          <w:ilvl w:val="0"/>
          <w:numId w:val="1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ditentukan</w:t>
      </w:r>
      <w:proofErr w:type="spellEnd"/>
    </w:p>
    <w:p w14:paraId="62B3D58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8130F6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AB083E" wp14:editId="3B67E985">
            <wp:extent cx="2562225" cy="400050"/>
            <wp:effectExtent l="0" t="0" r="0" b="0"/>
            <wp:docPr id="345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15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E1B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07C1AE4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42083B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E69794B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767999" wp14:editId="082393BD">
            <wp:extent cx="3952875" cy="609600"/>
            <wp:effectExtent l="0" t="0" r="0" b="0"/>
            <wp:docPr id="346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5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F11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54A83A" w14:textId="77777777" w:rsidR="0094221C" w:rsidRDefault="00000000">
      <w:pPr>
        <w:numPr>
          <w:ilvl w:val="0"/>
          <w:numId w:val="1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awal </w:t>
      </w:r>
    </w:p>
    <w:p w14:paraId="32C65F8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F4ADF0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E77321" wp14:editId="65389F0A">
            <wp:extent cx="3181350" cy="409575"/>
            <wp:effectExtent l="0" t="0" r="0" b="0"/>
            <wp:docPr id="347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15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29D1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2260372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02FBEB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2B512A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3A2B9B" wp14:editId="7AA7C580">
            <wp:extent cx="2981325" cy="571500"/>
            <wp:effectExtent l="0" t="0" r="0" b="0"/>
            <wp:docPr id="20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8123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76FBE7D7" w14:textId="77777777" w:rsidR="0094221C" w:rsidRDefault="00000000">
      <w:pPr>
        <w:numPr>
          <w:ilvl w:val="0"/>
          <w:numId w:val="1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otomatis</w:t>
      </w:r>
      <w:proofErr w:type="spellEnd"/>
      <w:r>
        <w:rPr>
          <w:color w:val="000000"/>
        </w:rPr>
        <w:t xml:space="preserve"> (type inference)</w:t>
      </w:r>
    </w:p>
    <w:p w14:paraId="38FA11E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C8E7D7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50CACB" wp14:editId="63809AFF">
            <wp:extent cx="2314575" cy="495300"/>
            <wp:effectExtent l="0" t="0" r="0" b="0"/>
            <wp:docPr id="20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224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1DE05F2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3AECD8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C70CE4" wp14:editId="0A466205">
            <wp:extent cx="3114675" cy="571500"/>
            <wp:effectExtent l="0" t="0" r="0" b="0"/>
            <wp:docPr id="20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B20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92C6A71" w14:textId="77777777" w:rsidR="0094221C" w:rsidRDefault="00000000">
      <w:pPr>
        <w:numPr>
          <w:ilvl w:val="0"/>
          <w:numId w:val="1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multi </w:t>
      </w:r>
      <w:proofErr w:type="spellStart"/>
      <w:r>
        <w:rPr>
          <w:color w:val="000000"/>
        </w:rPr>
        <w:t>variabel</w:t>
      </w:r>
      <w:proofErr w:type="spellEnd"/>
    </w:p>
    <w:p w14:paraId="07FC2C9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04892B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2B0F77" wp14:editId="13FD242C">
            <wp:extent cx="4152900" cy="321945"/>
            <wp:effectExtent l="0" t="0" r="0" b="0"/>
            <wp:docPr id="20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430" cy="3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921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E1A403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program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01E2D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0C98DC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615A96" wp14:editId="3EDD2BF2">
            <wp:extent cx="3486150" cy="409575"/>
            <wp:effectExtent l="0" t="0" r="0" b="0"/>
            <wp:docPr id="20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AA5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4A2A08B" w14:textId="77777777" w:rsidR="0094221C" w:rsidRDefault="0094221C">
      <w:pPr>
        <w:spacing w:after="0" w:line="240" w:lineRule="auto"/>
        <w:ind w:firstLine="360"/>
        <w:jc w:val="both"/>
        <w:rPr>
          <w:b/>
          <w:color w:val="000000"/>
        </w:rPr>
      </w:pPr>
    </w:p>
    <w:p w14:paraId="4DF5E5DD" w14:textId="77777777" w:rsidR="0094221C" w:rsidRDefault="00000000" w:rsidP="00E547F1">
      <w:pPr>
        <w:pStyle w:val="Heading2"/>
        <w:numPr>
          <w:ilvl w:val="0"/>
          <w:numId w:val="50"/>
        </w:numPr>
        <w:rPr>
          <w:b w:val="0"/>
        </w:rPr>
      </w:pPr>
      <w:bookmarkStart w:id="11" w:name="_Toc141777371"/>
      <w:r>
        <w:t>KONSTANTA</w:t>
      </w:r>
      <w:bookmarkEnd w:id="11"/>
      <w:r>
        <w:t xml:space="preserve"> </w:t>
      </w:r>
    </w:p>
    <w:p w14:paraId="6D80224E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dalam Golang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berubah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dalam program.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diubah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tetap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berubah</w:t>
      </w:r>
      <w:proofErr w:type="spellEnd"/>
      <w:r>
        <w:rPr>
          <w:color w:val="000000"/>
        </w:rPr>
        <w:t xml:space="preserve">, seperti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konfigurasi</w:t>
      </w:r>
      <w:proofErr w:type="spellEnd"/>
      <w:r>
        <w:rPr>
          <w:color w:val="000000"/>
        </w:rPr>
        <w:t xml:space="preserve"> program, atau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</w:t>
      </w:r>
    </w:p>
    <w:p w14:paraId="67B0EE10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9A9D307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Dalam Go,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kunci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const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diikuti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ditetapkan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dalam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531166A5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5D9B9D22" w14:textId="77777777" w:rsidR="0094221C" w:rsidRDefault="00000000">
      <w:pP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noProof/>
          <w:sz w:val="36"/>
          <w:szCs w:val="36"/>
        </w:rPr>
        <w:drawing>
          <wp:inline distT="0" distB="0" distL="0" distR="0" wp14:anchorId="45EBBBB4" wp14:editId="7F8CCB98">
            <wp:extent cx="3771900" cy="361950"/>
            <wp:effectExtent l="0" t="0" r="0" b="0"/>
            <wp:docPr id="20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0F59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22A195B0" w14:textId="77777777" w:rsidR="0094221C" w:rsidRDefault="00000000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dalam </w:t>
      </w:r>
      <w:proofErr w:type="gramStart"/>
      <w:r>
        <w:rPr>
          <w:color w:val="000000"/>
        </w:rPr>
        <w:t>Go :</w:t>
      </w:r>
      <w:proofErr w:type="gramEnd"/>
    </w:p>
    <w:p w14:paraId="2BF837F0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C86B219" w14:textId="77777777" w:rsidR="0094221C" w:rsidRDefault="00000000">
      <w:pP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76B72F0" wp14:editId="5025509B">
            <wp:extent cx="3476625" cy="381000"/>
            <wp:effectExtent l="0" t="0" r="0" b="0"/>
            <wp:docPr id="2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66F7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6159CB33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Dalam Go,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kunci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const</w:t>
      </w:r>
      <w:r>
        <w:rPr>
          <w:color w:val="000000"/>
        </w:rPr>
        <w:t xml:space="preserve"> dan </w:t>
      </w:r>
      <w:proofErr w:type="spellStart"/>
      <w:r>
        <w:rPr>
          <w:color w:val="000000"/>
        </w:rPr>
        <w:t>diikuti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ditetapkan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dalam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4CD54994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2D749BBE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9227F8" wp14:editId="7C1430E1">
            <wp:extent cx="3848100" cy="400050"/>
            <wp:effectExtent l="0" t="0" r="0" b="0"/>
            <wp:docPr id="2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8DDB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459EF7E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type inference juga dapat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menghilangkan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. </w:t>
      </w:r>
    </w:p>
    <w:p w14:paraId="09455BAA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44DA46A6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A41523" wp14:editId="0ACB9AB0">
            <wp:extent cx="4269740" cy="684530"/>
            <wp:effectExtent l="0" t="0" r="0" b="0"/>
            <wp:docPr id="2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130" cy="6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297F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0A5A2CA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Selain itu,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juga dapat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bersamaan</w:t>
      </w:r>
      <w:proofErr w:type="spellEnd"/>
      <w:r>
        <w:rPr>
          <w:color w:val="000000"/>
        </w:rPr>
        <w:t xml:space="preserve"> (multi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6D62D4F4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3908FFA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FA038A" wp14:editId="7566A869">
            <wp:extent cx="3733800" cy="1162050"/>
            <wp:effectExtent l="0" t="0" r="0" b="0"/>
            <wp:docPr id="2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281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273EABA9" w14:textId="77777777" w:rsidR="0094221C" w:rsidRDefault="00000000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konstanta</w:t>
      </w:r>
      <w:proofErr w:type="spellEnd"/>
      <w:r>
        <w:rPr>
          <w:color w:val="000000"/>
        </w:rPr>
        <w:t xml:space="preserve"> dalam </w:t>
      </w:r>
      <w:proofErr w:type="gramStart"/>
      <w:r>
        <w:rPr>
          <w:color w:val="000000"/>
        </w:rPr>
        <w:t>Go :</w:t>
      </w:r>
      <w:proofErr w:type="gramEnd"/>
    </w:p>
    <w:p w14:paraId="2A4C39CE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49524B48" w14:textId="77777777" w:rsidR="0094221C" w:rsidRDefault="00000000">
      <w:pP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57B7D5" wp14:editId="0634519B">
            <wp:extent cx="4276725" cy="1133475"/>
            <wp:effectExtent l="0" t="0" r="0" b="0"/>
            <wp:docPr id="19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F2E1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3F5886E4" w14:textId="77777777" w:rsidR="0094221C" w:rsidRDefault="00000000">
      <w:pPr>
        <w:numPr>
          <w:ilvl w:val="0"/>
          <w:numId w:val="18"/>
        </w:numPr>
        <w:spacing w:after="0" w:line="240" w:lineRule="auto"/>
        <w:ind w:left="426" w:hanging="426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firstname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type inference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 dan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"Robert Joe"</w:t>
      </w:r>
    </w:p>
    <w:p w14:paraId="423BBB0F" w14:textId="77777777" w:rsidR="0094221C" w:rsidRDefault="00000000">
      <w:pPr>
        <w:numPr>
          <w:ilvl w:val="0"/>
          <w:numId w:val="18"/>
        </w:numPr>
        <w:spacing w:after="0" w:line="240" w:lineRule="auto"/>
        <w:ind w:left="426" w:hanging="426"/>
        <w:jc w:val="both"/>
        <w:rPr>
          <w:color w:val="000000"/>
        </w:rPr>
      </w:pPr>
      <w:r>
        <w:rPr>
          <w:color w:val="000000"/>
        </w:rPr>
        <w:t xml:space="preserve">age,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type inference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dan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365</w:t>
      </w:r>
    </w:p>
    <w:p w14:paraId="08840D50" w14:textId="77777777" w:rsidR="0094221C" w:rsidRDefault="00000000">
      <w:pPr>
        <w:numPr>
          <w:ilvl w:val="0"/>
          <w:numId w:val="18"/>
        </w:numPr>
        <w:spacing w:after="0" w:line="240" w:lineRule="auto"/>
        <w:ind w:left="426" w:hanging="426"/>
        <w:jc w:val="both"/>
        <w:rPr>
          <w:color w:val="000000"/>
        </w:rPr>
      </w:pPr>
      <w:proofErr w:type="spellStart"/>
      <w:r>
        <w:rPr>
          <w:color w:val="000000"/>
        </w:rPr>
        <w:t>isToday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manifest typing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bool dan </w:t>
      </w:r>
      <w:proofErr w:type="spellStart"/>
      <w:r>
        <w:rPr>
          <w:color w:val="000000"/>
        </w:rPr>
        <w:t>nilainya</w:t>
      </w:r>
      <w:proofErr w:type="spellEnd"/>
      <w:r>
        <w:rPr>
          <w:color w:val="000000"/>
        </w:rPr>
        <w:t xml:space="preserve"> true</w:t>
      </w:r>
    </w:p>
    <w:p w14:paraId="4CFF67E4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7D4167A5" w14:textId="77777777" w:rsidR="0094221C" w:rsidRDefault="00000000" w:rsidP="00E547F1">
      <w:pPr>
        <w:pStyle w:val="Heading2"/>
        <w:numPr>
          <w:ilvl w:val="0"/>
          <w:numId w:val="50"/>
        </w:numPr>
      </w:pPr>
      <w:bookmarkStart w:id="12" w:name="_Toc141777372"/>
      <w:r>
        <w:t>TIPE DATA CUSTOM</w:t>
      </w:r>
      <w:bookmarkEnd w:id="12"/>
      <w:r>
        <w:t xml:space="preserve"> </w:t>
      </w:r>
    </w:p>
    <w:p w14:paraId="513232A1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(custom types)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keyword </w:t>
      </w:r>
      <w:r>
        <w:rPr>
          <w:b/>
          <w:color w:val="000000"/>
        </w:rPr>
        <w:t>type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baru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sudah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. Ini dapat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mengorganisir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. 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gramStart"/>
      <w:r>
        <w:rPr>
          <w:color w:val="000000"/>
        </w:rPr>
        <w:t>custom :</w:t>
      </w:r>
      <w:proofErr w:type="gramEnd"/>
    </w:p>
    <w:p w14:paraId="0DCD36EA" w14:textId="77777777" w:rsidR="0094221C" w:rsidRDefault="00000000">
      <w:pPr>
        <w:numPr>
          <w:ilvl w:val="0"/>
          <w:numId w:val="19"/>
        </w:numPr>
        <w:spacing w:after="0" w:line="240" w:lineRule="auto"/>
        <w:ind w:left="851" w:hanging="425"/>
        <w:jc w:val="both"/>
        <w:rPr>
          <w:color w:val="000000"/>
        </w:rPr>
      </w:pPr>
      <w:r>
        <w:rPr>
          <w:color w:val="000000"/>
        </w:rPr>
        <w:t>Struct</w:t>
      </w:r>
    </w:p>
    <w:p w14:paraId="14C05C1E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proofErr w:type="spellStart"/>
      <w:r>
        <w:rPr>
          <w:color w:val="000000"/>
        </w:rPr>
        <w:t>Stuct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singkatan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structure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terstruktur</w:t>
      </w:r>
      <w:proofErr w:type="spellEnd"/>
      <w:r>
        <w:rPr>
          <w:color w:val="000000"/>
        </w:rPr>
        <w:t xml:space="preserve"> dalam Bahasa Go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pengguna untuk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entitas</w:t>
      </w:r>
      <w:proofErr w:type="spellEnd"/>
      <w:r>
        <w:rPr>
          <w:color w:val="000000"/>
        </w:rPr>
        <w:t xml:space="preserve">. Pada struct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baru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Menyusun fields-fields yang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deklarasi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struct :</w:t>
      </w:r>
      <w:proofErr w:type="gramEnd"/>
      <w:r>
        <w:rPr>
          <w:color w:val="000000"/>
        </w:rPr>
        <w:t xml:space="preserve"> </w:t>
      </w:r>
    </w:p>
    <w:p w14:paraId="329AABB6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72BA4386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02B5817" wp14:editId="39DF2759">
            <wp:extent cx="3353435" cy="956945"/>
            <wp:effectExtent l="0" t="0" r="0" b="0"/>
            <wp:docPr id="1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053" cy="9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66C9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731D17A4" w14:textId="77777777" w:rsidR="0094221C" w:rsidRDefault="00000000">
      <w:pPr>
        <w:spacing w:after="0" w:line="240" w:lineRule="auto"/>
        <w:ind w:left="131" w:firstLine="720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struct :</w:t>
      </w:r>
      <w:proofErr w:type="gramEnd"/>
      <w:r>
        <w:rPr>
          <w:color w:val="000000"/>
        </w:rPr>
        <w:t xml:space="preserve"> </w:t>
      </w:r>
    </w:p>
    <w:p w14:paraId="3E20DAB3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0D72E311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F555A0" wp14:editId="1EE2C23B">
            <wp:extent cx="3371850" cy="1423035"/>
            <wp:effectExtent l="0" t="0" r="0" b="0"/>
            <wp:docPr id="19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344" cy="14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B515" w14:textId="77777777" w:rsidR="0094221C" w:rsidRDefault="00000000">
      <w:pPr>
        <w:numPr>
          <w:ilvl w:val="0"/>
          <w:numId w:val="19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Array</w:t>
      </w:r>
    </w:p>
    <w:p w14:paraId="7098990E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2934914B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420282" wp14:editId="0B673475">
            <wp:extent cx="3362325" cy="369570"/>
            <wp:effectExtent l="0" t="0" r="0" b="0"/>
            <wp:docPr id="19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795" cy="37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B09A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5BA1F34A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ExArray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array [</w:t>
      </w:r>
      <w:proofErr w:type="gramStart"/>
      <w:r>
        <w:rPr>
          <w:color w:val="000000"/>
        </w:rPr>
        <w:t>4]int.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b/>
          <w:color w:val="000000"/>
        </w:rPr>
        <w:t>ExArray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dapat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ExArray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array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panjang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4. Berikut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</w:p>
    <w:p w14:paraId="6EFF3493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4F90CB4F" w14:textId="77777777" w:rsidR="0094221C" w:rsidRDefault="00000000">
      <w:pPr>
        <w:spacing w:after="0" w:line="240" w:lineRule="auto"/>
        <w:ind w:left="851"/>
        <w:jc w:val="both"/>
      </w:pPr>
      <w:r>
        <w:rPr>
          <w:noProof/>
        </w:rPr>
        <w:drawing>
          <wp:inline distT="0" distB="0" distL="114300" distR="114300" wp14:anchorId="11543078" wp14:editId="65D41567">
            <wp:extent cx="3420110" cy="4015740"/>
            <wp:effectExtent l="0" t="0" r="8890" b="381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82B9" w14:textId="77777777" w:rsidR="0094221C" w:rsidRDefault="0094221C">
      <w:pPr>
        <w:spacing w:after="0" w:line="240" w:lineRule="auto"/>
        <w:ind w:left="851"/>
        <w:jc w:val="both"/>
      </w:pPr>
    </w:p>
    <w:p w14:paraId="73A7B1B2" w14:textId="77777777" w:rsidR="0094221C" w:rsidRDefault="0094221C">
      <w:pPr>
        <w:spacing w:after="0" w:line="240" w:lineRule="auto"/>
        <w:ind w:left="851"/>
        <w:jc w:val="both"/>
      </w:pPr>
    </w:p>
    <w:p w14:paraId="0358E63E" w14:textId="24B6CFE3" w:rsidR="005C4EC8" w:rsidRDefault="005C4EC8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14520D56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048578D2" w14:textId="77777777" w:rsidR="0094221C" w:rsidRDefault="00000000">
      <w:pPr>
        <w:numPr>
          <w:ilvl w:val="0"/>
          <w:numId w:val="19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Slice</w:t>
      </w:r>
    </w:p>
    <w:p w14:paraId="0F78CEC8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28A194DE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45F7E6" wp14:editId="5B43E01C">
            <wp:extent cx="3366135" cy="365125"/>
            <wp:effectExtent l="0" t="0" r="0" b="0"/>
            <wp:docPr id="19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6617" cy="3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3B1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6BD83C3C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id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>,</w:t>
      </w: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ExSlice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slice </w:t>
      </w:r>
      <w:proofErr w:type="gramStart"/>
      <w:r>
        <w:rPr>
          <w:color w:val="000000"/>
        </w:rPr>
        <w:t>[]string</w:t>
      </w:r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MySlice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slice yang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elemen-elemen</w:t>
      </w:r>
      <w:proofErr w:type="spellEnd"/>
      <w:r>
        <w:rPr>
          <w:color w:val="000000"/>
        </w:rPr>
        <w:t xml:space="preserve"> string.</w:t>
      </w:r>
    </w:p>
    <w:p w14:paraId="618BA8F4" w14:textId="77777777" w:rsidR="0094221C" w:rsidRDefault="0094221C">
      <w:pPr>
        <w:spacing w:after="0" w:line="240" w:lineRule="auto"/>
        <w:ind w:left="1080"/>
        <w:jc w:val="both"/>
        <w:rPr>
          <w:b/>
          <w:color w:val="000000"/>
        </w:rPr>
      </w:pPr>
    </w:p>
    <w:p w14:paraId="45DD8CDB" w14:textId="77777777" w:rsidR="0094221C" w:rsidRDefault="00000000">
      <w:pPr>
        <w:numPr>
          <w:ilvl w:val="0"/>
          <w:numId w:val="19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Interface</w:t>
      </w:r>
    </w:p>
    <w:p w14:paraId="5F717CD5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1FCED7F7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F97CCB" wp14:editId="5F3563CB">
            <wp:extent cx="3400425" cy="883920"/>
            <wp:effectExtent l="0" t="0" r="0" b="0"/>
            <wp:docPr id="19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7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901" cy="88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D760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75366400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MyInterface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interface yang </w:t>
      </w:r>
      <w:proofErr w:type="spellStart"/>
      <w:r>
        <w:rPr>
          <w:color w:val="000000"/>
        </w:rPr>
        <w:t>mendefinisikan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Method1 dan Method2. Kita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b/>
          <w:color w:val="000000"/>
        </w:rPr>
        <w:t>MyInterface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harus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metode-metode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42A743F1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25E65CC7" w14:textId="77777777" w:rsidR="0094221C" w:rsidRDefault="00000000">
      <w:pPr>
        <w:numPr>
          <w:ilvl w:val="0"/>
          <w:numId w:val="19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Function</w:t>
      </w:r>
    </w:p>
    <w:p w14:paraId="11820B2C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44F35866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4239BD" wp14:editId="6DADDD13">
            <wp:extent cx="3381375" cy="469265"/>
            <wp:effectExtent l="0" t="0" r="0" b="0"/>
            <wp:docPr id="20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6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0A7C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MyFunction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function yang </w:t>
      </w: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string dan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bool. Kita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b/>
          <w:color w:val="000000"/>
        </w:rPr>
        <w:t>MyFunction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dapat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referensi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dan signature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>.</w:t>
      </w:r>
    </w:p>
    <w:p w14:paraId="12061130" w14:textId="2AD655DD" w:rsidR="005C4EC8" w:rsidRDefault="005C4EC8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7BA8CCE8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0DCE259F" w14:textId="77777777" w:rsidR="0094221C" w:rsidRDefault="00000000">
      <w:pPr>
        <w:numPr>
          <w:ilvl w:val="0"/>
          <w:numId w:val="19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Pointer</w:t>
      </w:r>
    </w:p>
    <w:p w14:paraId="38860DAB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09C728D9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0724CD" wp14:editId="271BB2E7">
            <wp:extent cx="3344545" cy="390525"/>
            <wp:effectExtent l="0" t="0" r="0" b="0"/>
            <wp:docPr id="2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496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CA80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404356C8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ini, </w:t>
      </w:r>
      <w:proofErr w:type="spellStart"/>
      <w:r>
        <w:rPr>
          <w:b/>
          <w:color w:val="000000"/>
        </w:rPr>
        <w:t>MyPointer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custom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pointer *int. Anda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b/>
          <w:color w:val="000000"/>
        </w:rPr>
        <w:t>MyPointer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dapat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int.</w:t>
      </w:r>
    </w:p>
    <w:p w14:paraId="72651F07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2C6450B9" w14:textId="77777777" w:rsidR="0094221C" w:rsidRDefault="00000000" w:rsidP="00E547F1">
      <w:pPr>
        <w:pStyle w:val="Heading2"/>
        <w:numPr>
          <w:ilvl w:val="0"/>
          <w:numId w:val="50"/>
        </w:numPr>
      </w:pPr>
      <w:bookmarkStart w:id="13" w:name="_Toc141777373"/>
      <w:r>
        <w:t>ZERO VALUE</w:t>
      </w:r>
      <w:bookmarkEnd w:id="13"/>
      <w:r>
        <w:t xml:space="preserve"> </w:t>
      </w:r>
    </w:p>
    <w:p w14:paraId="1F798261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Zero value 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merujuk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default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eksplisit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dalam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zero value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zero value untuk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dalam </w:t>
      </w:r>
      <w:proofErr w:type="gramStart"/>
      <w:r>
        <w:rPr>
          <w:color w:val="000000"/>
        </w:rPr>
        <w:t>Go :</w:t>
      </w:r>
      <w:proofErr w:type="gramEnd"/>
    </w:p>
    <w:p w14:paraId="138B8D6C" w14:textId="77777777" w:rsidR="0094221C" w:rsidRDefault="00000000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Int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0.</w:t>
      </w:r>
    </w:p>
    <w:p w14:paraId="6BBD14F7" w14:textId="77777777" w:rsidR="0094221C" w:rsidRDefault="00000000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float32 dan float</w:t>
      </w:r>
      <w:proofErr w:type="gramStart"/>
      <w:r>
        <w:rPr>
          <w:color w:val="000000"/>
        </w:rPr>
        <w:t>64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0.0.</w:t>
      </w:r>
    </w:p>
    <w:p w14:paraId="4FDA326D" w14:textId="77777777" w:rsidR="0094221C" w:rsidRDefault="00000000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bool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false.</w:t>
      </w:r>
    </w:p>
    <w:p w14:paraId="00CD729E" w14:textId="77777777" w:rsidR="0094221C" w:rsidRDefault="00000000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Zero value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kosong</w:t>
      </w:r>
      <w:proofErr w:type="spellEnd"/>
      <w:r>
        <w:rPr>
          <w:color w:val="000000"/>
        </w:rPr>
        <w:t xml:space="preserve"> ("").</w:t>
      </w:r>
    </w:p>
    <w:p w14:paraId="64B2C3E7" w14:textId="77777777" w:rsidR="0094221C" w:rsidRDefault="00000000">
      <w:pPr>
        <w:numPr>
          <w:ilvl w:val="0"/>
          <w:numId w:val="20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Nil :</w:t>
      </w:r>
      <w:proofErr w:type="gramEnd"/>
      <w:r>
        <w:rPr>
          <w:color w:val="000000"/>
        </w:rPr>
        <w:t xml:space="preserve"> Zero value untuk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reference (pointer, slice, map, channel, interface)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nil. Ini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 yang valid atau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>.</w:t>
      </w:r>
    </w:p>
    <w:p w14:paraId="3912711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388CA62" w14:textId="77777777" w:rsidR="0094221C" w:rsidRDefault="00000000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01C8DB5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11931B88" w14:textId="77777777" w:rsidR="0094221C" w:rsidRDefault="0000000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6CAB0701" wp14:editId="7838AF51">
            <wp:extent cx="4183380" cy="2079625"/>
            <wp:effectExtent l="0" t="0" r="0" b="0"/>
            <wp:docPr id="20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946" cy="20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E71B" w14:textId="77777777" w:rsidR="0094221C" w:rsidRDefault="00000000">
      <w:pPr>
        <w:jc w:val="both"/>
      </w:pPr>
      <w:r>
        <w:t xml:space="preserve">Dalam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zero value 0,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zero value 0.0,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zero value false, dan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zero value string </w:t>
      </w:r>
      <w:proofErr w:type="spellStart"/>
      <w:r>
        <w:t>kosong</w:t>
      </w:r>
      <w:proofErr w:type="spellEnd"/>
      <w:r>
        <w:t xml:space="preserve"> (""). Zero value dapat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awal yang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 xml:space="preserve"> untuk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perlu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zero value dapat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>.</w:t>
      </w:r>
    </w:p>
    <w:p w14:paraId="6C15D837" w14:textId="77777777" w:rsidR="0094221C" w:rsidRDefault="00000000">
      <w:pPr>
        <w:rPr>
          <w:b/>
          <w:sz w:val="36"/>
          <w:szCs w:val="36"/>
        </w:rPr>
      </w:pPr>
      <w:r>
        <w:br w:type="page"/>
      </w:r>
    </w:p>
    <w:p w14:paraId="39A1B43E" w14:textId="73E31000" w:rsidR="0094221C" w:rsidRPr="00306A06" w:rsidRDefault="00000000" w:rsidP="00306A06">
      <w:pPr>
        <w:pStyle w:val="Heading1"/>
        <w:jc w:val="right"/>
      </w:pPr>
      <w:bookmarkStart w:id="14" w:name="_Toc141777374"/>
      <w:r w:rsidRPr="00306A06">
        <w:lastRenderedPageBreak/>
        <w:t>BAB 3</w:t>
      </w:r>
      <w:r w:rsidR="00306A06">
        <w:br/>
      </w:r>
      <w:r w:rsidRPr="00306A06">
        <w:t>OPERASI DASAR DATA</w:t>
      </w:r>
      <w:bookmarkEnd w:id="14"/>
    </w:p>
    <w:p w14:paraId="0B8C8332" w14:textId="77777777" w:rsidR="0094221C" w:rsidRDefault="0094221C">
      <w:pPr>
        <w:spacing w:after="0" w:line="240" w:lineRule="auto"/>
        <w:rPr>
          <w:b/>
          <w:color w:val="000000"/>
          <w:sz w:val="36"/>
          <w:szCs w:val="36"/>
        </w:rPr>
      </w:pPr>
    </w:p>
    <w:p w14:paraId="2891D262" w14:textId="77777777" w:rsidR="0094221C" w:rsidRDefault="00000000">
      <w:pPr>
        <w:spacing w:after="0" w:line="240" w:lineRule="auto"/>
        <w:ind w:firstLine="360"/>
        <w:jc w:val="right"/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AA9D4E" wp14:editId="79617BF2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265E0" id="Straight Arrow Connector 184" o:spid="_x0000_s1026" type="#_x0000_t32" style="position:absolute;margin-left:-12.95pt;margin-top:4pt;width:0;height: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DCDF1D" wp14:editId="53681A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E422" id="Straight Arrow Connector 187" o:spid="_x0000_s1026" type="#_x0000_t32" style="position:absolute;margin-left:0;margin-top:0;width:0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</w:p>
    <w:p w14:paraId="7D40BC6F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data pada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tugas dan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 data.</w:t>
      </w:r>
    </w:p>
    <w:p w14:paraId="3789EF6D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41B3013D" w14:textId="77777777" w:rsidR="0094221C" w:rsidRDefault="00000000" w:rsidP="00BB398A">
      <w:pPr>
        <w:pStyle w:val="Heading2"/>
        <w:numPr>
          <w:ilvl w:val="0"/>
          <w:numId w:val="55"/>
        </w:numPr>
      </w:pPr>
      <w:bookmarkStart w:id="15" w:name="_Toc141777375"/>
      <w:r>
        <w:t>OPERASI ARITMATIKA</w:t>
      </w:r>
      <w:bookmarkEnd w:id="15"/>
    </w:p>
    <w:p w14:paraId="0B43566F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aritmatika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seperti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operand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. Ada </w:t>
      </w:r>
      <w:proofErr w:type="spellStart"/>
      <w:r>
        <w:rPr>
          <w:color w:val="000000"/>
        </w:rPr>
        <w:t>empat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aritmatika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(+),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 (-), </w:t>
      </w:r>
      <w:proofErr w:type="spellStart"/>
      <w:r>
        <w:rPr>
          <w:color w:val="000000"/>
        </w:rPr>
        <w:t>perkalian</w:t>
      </w:r>
      <w:proofErr w:type="spellEnd"/>
      <w:r>
        <w:rPr>
          <w:color w:val="000000"/>
        </w:rPr>
        <w:t xml:space="preserve"> (*), dan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(/),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integer, floating-point, dan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. Selain itu, operator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(+) juga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string.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logika</w:t>
      </w:r>
      <w:proofErr w:type="spellEnd"/>
      <w:r>
        <w:rPr>
          <w:color w:val="000000"/>
        </w:rPr>
        <w:t xml:space="preserve"> bitwise dan operator shift hanya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>.</w:t>
      </w:r>
    </w:p>
    <w:p w14:paraId="31578890" w14:textId="77777777" w:rsidR="0094221C" w:rsidRDefault="0094221C">
      <w:pPr>
        <w:spacing w:after="0" w:line="240" w:lineRule="auto"/>
        <w:ind w:firstLine="360"/>
        <w:jc w:val="both"/>
        <w:rPr>
          <w:color w:val="000000"/>
        </w:rPr>
      </w:pPr>
    </w:p>
    <w:p w14:paraId="061EC48C" w14:textId="77777777" w:rsidR="0094221C" w:rsidRDefault="00000000">
      <w:pP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BE249F" wp14:editId="288FC50D">
            <wp:extent cx="4500245" cy="1849120"/>
            <wp:effectExtent l="0" t="0" r="0" b="0"/>
            <wp:docPr id="20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2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E63B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379B4831" w14:textId="77777777" w:rsidR="0094221C" w:rsidRDefault="00000000">
      <w:pP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operand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parameter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Operand </w:t>
      </w:r>
      <w:proofErr w:type="spellStart"/>
      <w:r>
        <w:rPr>
          <w:color w:val="000000"/>
        </w:rPr>
        <w:t>direpresentasikan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parameter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seperti berikut </w:t>
      </w:r>
      <w:proofErr w:type="gramStart"/>
      <w:r>
        <w:rPr>
          <w:color w:val="000000"/>
        </w:rPr>
        <w:t>ini :</w:t>
      </w:r>
      <w:proofErr w:type="gramEnd"/>
    </w:p>
    <w:p w14:paraId="5B2D42B6" w14:textId="77777777" w:rsidR="0094221C" w:rsidRDefault="00000000">
      <w:pP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E873CAB" wp14:editId="152F47C3">
            <wp:extent cx="4500245" cy="1336675"/>
            <wp:effectExtent l="0" t="0" r="0" b="0"/>
            <wp:docPr id="2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4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21D2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2CCF7019" w14:textId="77777777" w:rsidR="0094221C" w:rsidRDefault="00000000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 x * y dan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masing-masing s += x * y </w:t>
      </w:r>
      <w:proofErr w:type="spellStart"/>
      <w:r>
        <w:rPr>
          <w:color w:val="000000"/>
        </w:rPr>
        <w:t>dihitung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 float32 atau float64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bergantung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untuk F.</w:t>
      </w:r>
    </w:p>
    <w:p w14:paraId="2D0C3DD5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49ACEA8C" w14:textId="77777777" w:rsidR="0094221C" w:rsidRDefault="00000000">
      <w:p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operator </w:t>
      </w:r>
      <w:proofErr w:type="spellStart"/>
      <w:proofErr w:type="gramStart"/>
      <w:r>
        <w:rPr>
          <w:color w:val="000000"/>
        </w:rPr>
        <w:t>aritmatika</w:t>
      </w:r>
      <w:proofErr w:type="spellEnd"/>
      <w:r>
        <w:rPr>
          <w:color w:val="000000"/>
        </w:rPr>
        <w:t xml:space="preserve"> :</w:t>
      </w:r>
      <w:proofErr w:type="gramEnd"/>
    </w:p>
    <w:p w14:paraId="09AED25B" w14:textId="77777777" w:rsidR="0094221C" w:rsidRDefault="00000000">
      <w:pPr>
        <w:numPr>
          <w:ilvl w:val="0"/>
          <w:numId w:val="22"/>
        </w:numPr>
        <w:spacing w:after="0" w:line="240" w:lineRule="auto"/>
        <w:ind w:left="709" w:hanging="426"/>
        <w:jc w:val="both"/>
        <w:rPr>
          <w:color w:val="000000"/>
        </w:rPr>
      </w:pP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(+) </w:t>
      </w:r>
    </w:p>
    <w:p w14:paraId="12C8AA34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menjumlahkan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</w:t>
      </w:r>
      <w:proofErr w:type="gramEnd"/>
      <w:r>
        <w:rPr>
          <w:color w:val="000000"/>
        </w:rPr>
        <w:t xml:space="preserve">  </w:t>
      </w:r>
    </w:p>
    <w:p w14:paraId="373648C2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3892195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E0BCEF" wp14:editId="35BD0666">
            <wp:extent cx="3991610" cy="1809750"/>
            <wp:effectExtent l="0" t="0" r="0" b="0"/>
            <wp:docPr id="24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5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830" cy="18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D06F" w14:textId="77777777" w:rsidR="0094221C" w:rsidRDefault="0094221C">
      <w:pPr>
        <w:spacing w:after="0" w:line="240" w:lineRule="auto"/>
        <w:ind w:firstLine="426"/>
        <w:jc w:val="both"/>
        <w:rPr>
          <w:color w:val="000000"/>
        </w:rPr>
      </w:pPr>
    </w:p>
    <w:p w14:paraId="3363042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8A2E6C4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1C7BD98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AB4E46" wp14:editId="59E69763">
            <wp:extent cx="3981450" cy="465455"/>
            <wp:effectExtent l="0" t="0" r="0" b="0"/>
            <wp:docPr id="2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2007" cy="4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C2E0" w14:textId="77777777" w:rsidR="0094221C" w:rsidRDefault="0094221C">
      <w:pPr>
        <w:spacing w:after="0" w:line="240" w:lineRule="auto"/>
        <w:ind w:firstLine="426"/>
        <w:jc w:val="both"/>
        <w:rPr>
          <w:color w:val="000000"/>
        </w:rPr>
      </w:pPr>
    </w:p>
    <w:p w14:paraId="3321DE3F" w14:textId="77777777" w:rsidR="0094221C" w:rsidRDefault="0094221C">
      <w:pPr>
        <w:spacing w:after="0" w:line="240" w:lineRule="auto"/>
        <w:ind w:firstLine="426"/>
        <w:jc w:val="both"/>
        <w:rPr>
          <w:color w:val="000000"/>
        </w:rPr>
      </w:pPr>
    </w:p>
    <w:p w14:paraId="091FA83B" w14:textId="5028E76C" w:rsidR="0094221C" w:rsidRDefault="00F42913" w:rsidP="00F42913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1E858AD2" w14:textId="77777777" w:rsidR="0094221C" w:rsidRDefault="00000000">
      <w:pPr>
        <w:numPr>
          <w:ilvl w:val="0"/>
          <w:numId w:val="22"/>
        </w:numPr>
        <w:spacing w:after="0" w:line="240" w:lineRule="auto"/>
        <w:ind w:left="709" w:hanging="426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Pengurangan</w:t>
      </w:r>
      <w:proofErr w:type="spellEnd"/>
      <w:r>
        <w:rPr>
          <w:color w:val="000000"/>
        </w:rPr>
        <w:t xml:space="preserve"> (-) </w:t>
      </w:r>
    </w:p>
    <w:p w14:paraId="042B544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0D4D3EA1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67684C4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4AA77F" wp14:editId="1108C0FB">
            <wp:extent cx="3975100" cy="1582420"/>
            <wp:effectExtent l="0" t="0" r="0" b="0"/>
            <wp:docPr id="24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4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22" cy="15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2212" w14:textId="77777777" w:rsidR="0094221C" w:rsidRDefault="00000000">
      <w:pPr>
        <w:spacing w:after="0" w:line="240" w:lineRule="auto"/>
        <w:jc w:val="both"/>
        <w:rPr>
          <w:color w:val="000000"/>
        </w:rPr>
      </w:pPr>
      <w:r>
        <w:rPr>
          <w:color w:val="000000"/>
        </w:rPr>
        <w:tab/>
      </w:r>
    </w:p>
    <w:p w14:paraId="2F21D8D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087A052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2E1E2DD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E00AD1" wp14:editId="090BBF28">
            <wp:extent cx="3914775" cy="438785"/>
            <wp:effectExtent l="0" t="0" r="0" b="0"/>
            <wp:docPr id="24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5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323" cy="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CB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239A251A" w14:textId="77777777" w:rsidR="0094221C" w:rsidRDefault="00000000">
      <w:pPr>
        <w:numPr>
          <w:ilvl w:val="0"/>
          <w:numId w:val="22"/>
        </w:numPr>
        <w:spacing w:after="0" w:line="240" w:lineRule="auto"/>
        <w:ind w:left="709" w:hanging="426"/>
        <w:jc w:val="both"/>
        <w:rPr>
          <w:color w:val="000000"/>
        </w:rPr>
      </w:pPr>
      <w:r>
        <w:rPr>
          <w:color w:val="000000"/>
        </w:rPr>
        <w:t xml:space="preserve">Perkalian (*) </w:t>
      </w:r>
    </w:p>
    <w:p w14:paraId="6B8E2AB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perkalian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mengalikan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480A7BC3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553ABF4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B12318" wp14:editId="009C2717">
            <wp:extent cx="3905885" cy="1691005"/>
            <wp:effectExtent l="0" t="0" r="0" b="0"/>
            <wp:docPr id="24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4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119" cy="169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605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3FF8D7F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882ED83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61DE83F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9448E5" wp14:editId="30BD1AC3">
            <wp:extent cx="3924300" cy="328295"/>
            <wp:effectExtent l="0" t="0" r="0" b="0"/>
            <wp:docPr id="24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5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9" cy="3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AE16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20BB4D4C" w14:textId="77777777" w:rsidR="0094221C" w:rsidRDefault="00000000">
      <w:pPr>
        <w:numPr>
          <w:ilvl w:val="0"/>
          <w:numId w:val="22"/>
        </w:numPr>
        <w:spacing w:after="0" w:line="240" w:lineRule="auto"/>
        <w:ind w:left="709" w:hanging="426"/>
        <w:jc w:val="both"/>
        <w:rPr>
          <w:color w:val="000000"/>
        </w:rPr>
      </w:pP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(/) </w:t>
      </w:r>
    </w:p>
    <w:p w14:paraId="4C912524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774AA952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064EA76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B87833" wp14:editId="7CE82769">
            <wp:extent cx="3933825" cy="1586865"/>
            <wp:effectExtent l="0" t="0" r="0" b="0"/>
            <wp:docPr id="25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5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017" cy="15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C529" w14:textId="77777777" w:rsidR="0094221C" w:rsidRDefault="00000000">
      <w:pPr>
        <w:spacing w:after="0" w:line="240" w:lineRule="auto"/>
        <w:jc w:val="both"/>
        <w:rPr>
          <w:color w:val="000000"/>
        </w:rPr>
      </w:pPr>
      <w:r>
        <w:rPr>
          <w:color w:val="000000"/>
        </w:rPr>
        <w:tab/>
      </w:r>
    </w:p>
    <w:p w14:paraId="648D711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13845DD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06DD063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3CD86F" wp14:editId="46480CBD">
            <wp:extent cx="3943350" cy="357505"/>
            <wp:effectExtent l="0" t="0" r="0" b="0"/>
            <wp:docPr id="25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6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906" cy="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C757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0B433544" w14:textId="77777777" w:rsidR="0094221C" w:rsidRDefault="00000000">
      <w:pPr>
        <w:numPr>
          <w:ilvl w:val="0"/>
          <w:numId w:val="22"/>
        </w:numPr>
        <w:spacing w:after="0" w:line="240" w:lineRule="auto"/>
        <w:ind w:left="709" w:hanging="426"/>
        <w:jc w:val="both"/>
        <w:rPr>
          <w:color w:val="000000"/>
        </w:rPr>
      </w:pPr>
      <w:r>
        <w:rPr>
          <w:color w:val="000000"/>
        </w:rPr>
        <w:t xml:space="preserve">Operator Bilangan Bulat (%) </w:t>
      </w:r>
    </w:p>
    <w:p w14:paraId="2C5F315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Bilangan Bulat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</w:t>
      </w:r>
      <w:proofErr w:type="gramEnd"/>
      <w:r>
        <w:rPr>
          <w:color w:val="000000"/>
        </w:rPr>
        <w:t xml:space="preserve"> </w:t>
      </w:r>
    </w:p>
    <w:p w14:paraId="5AF3D26E" w14:textId="77777777" w:rsidR="0094221C" w:rsidRDefault="0094221C">
      <w:pPr>
        <w:spacing w:after="0" w:line="240" w:lineRule="auto"/>
        <w:ind w:left="426"/>
        <w:jc w:val="both"/>
        <w:rPr>
          <w:color w:val="000000"/>
        </w:rPr>
      </w:pPr>
    </w:p>
    <w:p w14:paraId="56DCB64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51D9696" wp14:editId="6B26CFDB">
            <wp:extent cx="3971925" cy="1446530"/>
            <wp:effectExtent l="0" t="0" r="0" b="0"/>
            <wp:docPr id="25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6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46" cy="14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A658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07F750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4B97F8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B00FCD1" wp14:editId="7FEFCC4B">
            <wp:extent cx="3909695" cy="371475"/>
            <wp:effectExtent l="0" t="0" r="0" b="0"/>
            <wp:docPr id="2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4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233" cy="37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82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D69439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bulat</w:t>
      </w:r>
      <w:proofErr w:type="spellEnd"/>
      <w:r>
        <w:rPr>
          <w:color w:val="000000"/>
        </w:rPr>
        <w:t xml:space="preserve"> 10 dan 3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operator %.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1,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membagi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3,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sisa</w:t>
      </w:r>
      <w:proofErr w:type="spellEnd"/>
      <w:r>
        <w:rPr>
          <w:color w:val="000000"/>
        </w:rPr>
        <w:t xml:space="preserve"> 1.</w:t>
      </w:r>
    </w:p>
    <w:p w14:paraId="0A53B1CF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47D90886" w14:textId="77777777" w:rsidR="0094221C" w:rsidRDefault="00000000" w:rsidP="00BB398A">
      <w:pPr>
        <w:pStyle w:val="Heading2"/>
        <w:numPr>
          <w:ilvl w:val="0"/>
          <w:numId w:val="55"/>
        </w:numPr>
        <w:rPr>
          <w:b w:val="0"/>
        </w:rPr>
      </w:pPr>
      <w:bookmarkStart w:id="16" w:name="_Toc141777376"/>
      <w:r>
        <w:t>OPERASI LOGIKA</w:t>
      </w:r>
      <w:bookmarkEnd w:id="16"/>
    </w:p>
    <w:p w14:paraId="6C28CA9A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Logikas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 dan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>. 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kondisional</w:t>
      </w:r>
      <w:proofErr w:type="spellEnd"/>
      <w:r>
        <w:rPr>
          <w:color w:val="000000"/>
        </w:rPr>
        <w:t>.</w:t>
      </w:r>
    </w:p>
    <w:p w14:paraId="73F1728C" w14:textId="77777777" w:rsidR="0094221C" w:rsidRDefault="0094221C">
      <w:pPr>
        <w:spacing w:after="0" w:line="240" w:lineRule="auto"/>
        <w:jc w:val="both"/>
        <w:rPr>
          <w:color w:val="000000"/>
          <w:sz w:val="24"/>
          <w:szCs w:val="24"/>
        </w:rPr>
      </w:pPr>
    </w:p>
    <w:p w14:paraId="10C467C3" w14:textId="77777777" w:rsidR="0094221C" w:rsidRDefault="00000000"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D7D4871" wp14:editId="3A50DFCF">
            <wp:extent cx="4500245" cy="778510"/>
            <wp:effectExtent l="0" t="0" r="0" b="0"/>
            <wp:docPr id="2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63E7" w14:textId="77777777" w:rsidR="0094221C" w:rsidRDefault="0094221C">
      <w:pPr>
        <w:spacing w:after="0" w:line="240" w:lineRule="auto"/>
        <w:jc w:val="both"/>
        <w:rPr>
          <w:color w:val="000000"/>
          <w:sz w:val="24"/>
          <w:szCs w:val="24"/>
        </w:rPr>
      </w:pPr>
    </w:p>
    <w:p w14:paraId="377E7A5F" w14:textId="77777777" w:rsidR="0094221C" w:rsidRDefault="00000000"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Berikut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beberapa operator </w:t>
      </w:r>
      <w:proofErr w:type="spellStart"/>
      <w:r>
        <w:rPr>
          <w:color w:val="000000"/>
          <w:sz w:val="24"/>
          <w:szCs w:val="24"/>
        </w:rPr>
        <w:t>logika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tersedia</w:t>
      </w:r>
      <w:proofErr w:type="spellEnd"/>
      <w:r>
        <w:rPr>
          <w:color w:val="000000"/>
          <w:sz w:val="24"/>
          <w:szCs w:val="24"/>
        </w:rPr>
        <w:t xml:space="preserve"> dalam </w:t>
      </w:r>
      <w:proofErr w:type="spellStart"/>
      <w:r>
        <w:rPr>
          <w:color w:val="000000"/>
          <w:sz w:val="24"/>
          <w:szCs w:val="24"/>
        </w:rPr>
        <w:t>pemrograman</w:t>
      </w:r>
      <w:proofErr w:type="spellEnd"/>
      <w:r>
        <w:rPr>
          <w:color w:val="000000"/>
          <w:sz w:val="24"/>
          <w:szCs w:val="24"/>
        </w:rPr>
        <w:t xml:space="preserve"> Go </w:t>
      </w:r>
      <w:proofErr w:type="spellStart"/>
      <w:r>
        <w:rPr>
          <w:color w:val="000000"/>
          <w:sz w:val="24"/>
          <w:szCs w:val="24"/>
        </w:rPr>
        <w:t>beserta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color w:val="000000"/>
          <w:sz w:val="24"/>
          <w:szCs w:val="24"/>
        </w:rPr>
        <w:t>contohnya</w:t>
      </w:r>
      <w:proofErr w:type="spellEnd"/>
      <w:r>
        <w:rPr>
          <w:color w:val="000000"/>
          <w:sz w:val="24"/>
          <w:szCs w:val="24"/>
        </w:rPr>
        <w:t xml:space="preserve"> :</w:t>
      </w:r>
      <w:proofErr w:type="gramEnd"/>
    </w:p>
    <w:p w14:paraId="0A29661B" w14:textId="77777777" w:rsidR="0094221C" w:rsidRDefault="00000000">
      <w:pPr>
        <w:numPr>
          <w:ilvl w:val="0"/>
          <w:numId w:val="23"/>
        </w:num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Operator Logika AND (&amp;&amp;):</w:t>
      </w:r>
    </w:p>
    <w:p w14:paraId="713EDA3F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Operator </w:t>
      </w:r>
      <w:proofErr w:type="spellStart"/>
      <w:r>
        <w:rPr>
          <w:color w:val="000000"/>
          <w:sz w:val="24"/>
          <w:szCs w:val="24"/>
        </w:rPr>
        <w:t>logika</w:t>
      </w:r>
      <w:proofErr w:type="spellEnd"/>
      <w:r>
        <w:rPr>
          <w:color w:val="000000"/>
          <w:sz w:val="24"/>
          <w:szCs w:val="24"/>
        </w:rPr>
        <w:t xml:space="preserve"> AND </w:t>
      </w:r>
      <w:proofErr w:type="spellStart"/>
      <w:r>
        <w:rPr>
          <w:color w:val="000000"/>
          <w:sz w:val="24"/>
          <w:szCs w:val="24"/>
        </w:rPr>
        <w:t>mengembalikan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true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kedua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ekspresi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true, dan false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salah </w:t>
      </w:r>
      <w:proofErr w:type="spellStart"/>
      <w:r>
        <w:rPr>
          <w:color w:val="000000"/>
          <w:sz w:val="24"/>
          <w:szCs w:val="24"/>
        </w:rPr>
        <w:t>satu</w:t>
      </w:r>
      <w:proofErr w:type="spellEnd"/>
      <w:r>
        <w:rPr>
          <w:color w:val="000000"/>
          <w:sz w:val="24"/>
          <w:szCs w:val="24"/>
        </w:rPr>
        <w:t xml:space="preserve"> atau </w:t>
      </w:r>
      <w:proofErr w:type="spellStart"/>
      <w:r>
        <w:rPr>
          <w:color w:val="000000"/>
          <w:sz w:val="24"/>
          <w:szCs w:val="24"/>
        </w:rPr>
        <w:t>keduanya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false. </w:t>
      </w:r>
      <w:r>
        <w:rPr>
          <w:color w:val="000000"/>
        </w:rPr>
        <w:t xml:space="preserve">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134784D2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39BF2F5A" w14:textId="77777777" w:rsidR="0094221C" w:rsidRDefault="00000000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BA6C9FC" wp14:editId="589FB4D1">
            <wp:extent cx="3876675" cy="1458595"/>
            <wp:effectExtent l="0" t="0" r="0" b="0"/>
            <wp:docPr id="22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020" cy="14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58F9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67CA3B0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44724AD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4856F656" w14:textId="77777777" w:rsidR="0094221C" w:rsidRDefault="00000000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1E8A1D4" wp14:editId="5494E4B5">
            <wp:extent cx="3781425" cy="304800"/>
            <wp:effectExtent l="0" t="0" r="0" b="0"/>
            <wp:docPr id="2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5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9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13E3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4E48D2B7" w14:textId="77777777" w:rsidR="0094221C" w:rsidRDefault="00000000">
      <w:pPr>
        <w:numPr>
          <w:ilvl w:val="0"/>
          <w:numId w:val="23"/>
        </w:num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Operator Logika OR (||):</w:t>
      </w:r>
    </w:p>
    <w:p w14:paraId="5AC89BDB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Operator </w:t>
      </w:r>
      <w:proofErr w:type="spellStart"/>
      <w:r>
        <w:rPr>
          <w:color w:val="000000"/>
          <w:sz w:val="24"/>
          <w:szCs w:val="24"/>
        </w:rPr>
        <w:t>logika</w:t>
      </w:r>
      <w:proofErr w:type="spellEnd"/>
      <w:r>
        <w:rPr>
          <w:color w:val="000000"/>
          <w:sz w:val="24"/>
          <w:szCs w:val="24"/>
        </w:rPr>
        <w:t xml:space="preserve"> OR </w:t>
      </w:r>
      <w:proofErr w:type="spellStart"/>
      <w:r>
        <w:rPr>
          <w:color w:val="000000"/>
          <w:sz w:val="24"/>
          <w:szCs w:val="24"/>
        </w:rPr>
        <w:t>mengembalikan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true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salah </w:t>
      </w:r>
      <w:proofErr w:type="spellStart"/>
      <w:r>
        <w:rPr>
          <w:color w:val="000000"/>
          <w:sz w:val="24"/>
          <w:szCs w:val="24"/>
        </w:rPr>
        <w:t>satu</w:t>
      </w:r>
      <w:proofErr w:type="spellEnd"/>
      <w:r>
        <w:rPr>
          <w:color w:val="000000"/>
          <w:sz w:val="24"/>
          <w:szCs w:val="24"/>
        </w:rPr>
        <w:t xml:space="preserve"> atau </w:t>
      </w:r>
      <w:proofErr w:type="spellStart"/>
      <w:r>
        <w:rPr>
          <w:color w:val="000000"/>
          <w:sz w:val="24"/>
          <w:szCs w:val="24"/>
        </w:rPr>
        <w:t>kedua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ekspresi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true, dan false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keduanya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false. </w:t>
      </w:r>
      <w:r>
        <w:rPr>
          <w:color w:val="000000"/>
        </w:rPr>
        <w:t xml:space="preserve">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5D10178B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4D641A6B" w14:textId="77777777" w:rsidR="0094221C" w:rsidRDefault="00000000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F16D16A" wp14:editId="596CC24C">
            <wp:extent cx="3876675" cy="1481455"/>
            <wp:effectExtent l="0" t="0" r="0" b="0"/>
            <wp:docPr id="22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3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4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5C6E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024AE7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A460883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BC1580A" w14:textId="77777777" w:rsidR="0094221C" w:rsidRDefault="00000000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C66C1F0" wp14:editId="4D2AF658">
            <wp:extent cx="3848100" cy="381000"/>
            <wp:effectExtent l="0" t="0" r="0" b="0"/>
            <wp:docPr id="2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584B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0256F4DD" w14:textId="77777777" w:rsidR="0094221C" w:rsidRDefault="00000000">
      <w:pPr>
        <w:numPr>
          <w:ilvl w:val="0"/>
          <w:numId w:val="23"/>
        </w:num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Operator Logika NOT (!):</w:t>
      </w:r>
    </w:p>
    <w:p w14:paraId="5CFC7DED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Operator </w:t>
      </w:r>
      <w:proofErr w:type="spellStart"/>
      <w:r>
        <w:rPr>
          <w:color w:val="000000"/>
          <w:sz w:val="24"/>
          <w:szCs w:val="24"/>
        </w:rPr>
        <w:t>logika</w:t>
      </w:r>
      <w:proofErr w:type="spellEnd"/>
      <w:r>
        <w:rPr>
          <w:color w:val="000000"/>
          <w:sz w:val="24"/>
          <w:szCs w:val="24"/>
        </w:rPr>
        <w:t xml:space="preserve"> NOT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 untuk </w:t>
      </w:r>
      <w:proofErr w:type="spellStart"/>
      <w:r>
        <w:rPr>
          <w:color w:val="000000"/>
          <w:sz w:val="24"/>
          <w:szCs w:val="24"/>
        </w:rPr>
        <w:t>membalikkan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nilai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ekspresi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menjadi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kebalikannya</w:t>
      </w:r>
      <w:proofErr w:type="spellEnd"/>
      <w:r>
        <w:rPr>
          <w:color w:val="000000"/>
          <w:sz w:val="24"/>
          <w:szCs w:val="24"/>
        </w:rPr>
        <w:t xml:space="preserve">. Jika </w:t>
      </w:r>
      <w:proofErr w:type="spellStart"/>
      <w:r>
        <w:rPr>
          <w:color w:val="000000"/>
          <w:sz w:val="24"/>
          <w:szCs w:val="24"/>
        </w:rPr>
        <w:t>ekspresi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bernilai</w:t>
      </w:r>
      <w:proofErr w:type="spellEnd"/>
      <w:r>
        <w:rPr>
          <w:color w:val="000000"/>
          <w:sz w:val="24"/>
          <w:szCs w:val="24"/>
        </w:rPr>
        <w:t xml:space="preserve"> true, </w:t>
      </w:r>
      <w:proofErr w:type="spellStart"/>
      <w:r>
        <w:rPr>
          <w:color w:val="000000"/>
          <w:sz w:val="24"/>
          <w:szCs w:val="24"/>
        </w:rPr>
        <w:t>maka</w:t>
      </w:r>
      <w:proofErr w:type="spellEnd"/>
      <w:r>
        <w:rPr>
          <w:color w:val="000000"/>
          <w:sz w:val="24"/>
          <w:szCs w:val="24"/>
        </w:rPr>
        <w:t xml:space="preserve"> NOT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mengembalikan</w:t>
      </w:r>
      <w:proofErr w:type="spellEnd"/>
      <w:r>
        <w:rPr>
          <w:color w:val="000000"/>
          <w:sz w:val="24"/>
          <w:szCs w:val="24"/>
        </w:rPr>
        <w:t xml:space="preserve"> false dan </w:t>
      </w:r>
      <w:proofErr w:type="spellStart"/>
      <w:r>
        <w:rPr>
          <w:color w:val="000000"/>
          <w:sz w:val="24"/>
          <w:szCs w:val="24"/>
        </w:rPr>
        <w:t>sebaliknya</w:t>
      </w:r>
      <w:proofErr w:type="spellEnd"/>
      <w:r>
        <w:rPr>
          <w:color w:val="000000"/>
          <w:sz w:val="24"/>
          <w:szCs w:val="24"/>
        </w:rPr>
        <w:t xml:space="preserve">. </w:t>
      </w:r>
      <w:r>
        <w:rPr>
          <w:color w:val="000000"/>
        </w:rPr>
        <w:t xml:space="preserve">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5D77DD6B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5A762710" w14:textId="77777777" w:rsidR="0094221C" w:rsidRDefault="00000000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43965DD" wp14:editId="2905853C">
            <wp:extent cx="3868420" cy="1514475"/>
            <wp:effectExtent l="0" t="0" r="0" b="0"/>
            <wp:docPr id="2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3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515" cy="15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7ED0" w14:textId="77777777" w:rsidR="0094221C" w:rsidRDefault="0094221C">
      <w:pPr>
        <w:spacing w:after="0" w:line="240" w:lineRule="auto"/>
        <w:jc w:val="both"/>
        <w:rPr>
          <w:color w:val="000000"/>
          <w:sz w:val="24"/>
          <w:szCs w:val="24"/>
        </w:rPr>
      </w:pPr>
    </w:p>
    <w:p w14:paraId="109E978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F28D996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4D302669" w14:textId="77777777" w:rsidR="0094221C" w:rsidRDefault="00000000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3D5203E" wp14:editId="3242D55F">
            <wp:extent cx="3648075" cy="361950"/>
            <wp:effectExtent l="0" t="0" r="0" b="0"/>
            <wp:docPr id="23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46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58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5898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31D99FE1" w14:textId="77777777" w:rsidR="0094221C" w:rsidRDefault="00000000" w:rsidP="00BB398A">
      <w:pPr>
        <w:pStyle w:val="Heading2"/>
        <w:numPr>
          <w:ilvl w:val="0"/>
          <w:numId w:val="55"/>
        </w:numPr>
        <w:rPr>
          <w:b w:val="0"/>
        </w:rPr>
      </w:pPr>
      <w:bookmarkStart w:id="17" w:name="_Toc141777377"/>
      <w:r>
        <w:t>OPERASI PERBANDINGAN</w:t>
      </w:r>
      <w:bookmarkEnd w:id="17"/>
    </w:p>
    <w:p w14:paraId="04D73A5B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kondisional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mengontrol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alur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>.</w:t>
      </w:r>
    </w:p>
    <w:p w14:paraId="4FE670B3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567E7358" w14:textId="77777777" w:rsidR="0094221C" w:rsidRDefault="00000000">
      <w:pPr>
        <w:spacing w:after="0" w:line="24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00781A" wp14:editId="320C4813">
            <wp:extent cx="4500245" cy="1117600"/>
            <wp:effectExtent l="0" t="0" r="0" b="0"/>
            <wp:docPr id="2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3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DB8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3C17460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pun,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harus dapat </w:t>
      </w:r>
      <w:proofErr w:type="spellStart"/>
      <w:r>
        <w:rPr>
          <w:color w:val="000000"/>
        </w:rPr>
        <w:t>ditetapkan</w:t>
      </w:r>
      <w:proofErr w:type="spellEnd"/>
      <w:r>
        <w:rPr>
          <w:color w:val="000000"/>
        </w:rPr>
        <w:t xml:space="preserve"> ke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sebaliknya</w:t>
      </w:r>
      <w:proofErr w:type="spellEnd"/>
      <w:r>
        <w:rPr>
          <w:color w:val="000000"/>
        </w:rPr>
        <w:t xml:space="preserve">. Operator </w:t>
      </w:r>
      <w:proofErr w:type="spellStart"/>
      <w:r>
        <w:rPr>
          <w:color w:val="000000"/>
        </w:rPr>
        <w:t>kesetaraan</w:t>
      </w:r>
      <w:proofErr w:type="spellEnd"/>
      <w:r>
        <w:rPr>
          <w:color w:val="000000"/>
        </w:rPr>
        <w:t xml:space="preserve"> == </w:t>
      </w:r>
      <w:proofErr w:type="gramStart"/>
      <w:r>
        <w:rPr>
          <w:color w:val="000000"/>
        </w:rPr>
        <w:t>dan !</w:t>
      </w:r>
      <w:proofErr w:type="gramEnd"/>
      <w:r>
        <w:rPr>
          <w:color w:val="000000"/>
        </w:rPr>
        <w:t xml:space="preserve">=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 yang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 . Operator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> &lt;, &lt;=, &gt;, dan &gt;= 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operan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terurut</w:t>
      </w:r>
      <w:proofErr w:type="spellEnd"/>
      <w:r>
        <w:rPr>
          <w:color w:val="000000"/>
        </w:rPr>
        <w:t> .</w:t>
      </w:r>
      <w:proofErr w:type="gramEnd"/>
      <w:r>
        <w:rPr>
          <w:color w:val="000000"/>
        </w:rPr>
        <w:t xml:space="preserve"> Istilah-</w:t>
      </w:r>
      <w:proofErr w:type="spellStart"/>
      <w:r>
        <w:rPr>
          <w:color w:val="000000"/>
        </w:rPr>
        <w:t>istilah</w:t>
      </w:r>
      <w:proofErr w:type="spellEnd"/>
      <w:r>
        <w:rPr>
          <w:color w:val="000000"/>
        </w:rPr>
        <w:t xml:space="preserve"> ini dan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  <w:r>
        <w:rPr>
          <w:color w:val="000000"/>
        </w:rPr>
        <w:t xml:space="preserve"> </w:t>
      </w:r>
    </w:p>
    <w:p w14:paraId="0F9A78C5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.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> </w:t>
      </w:r>
      <w:r>
        <w:rPr>
          <w:b/>
          <w:color w:val="000000"/>
        </w:rPr>
        <w:t>true</w:t>
      </w:r>
      <w:r>
        <w:rPr>
          <w:color w:val="000000"/>
        </w:rPr>
        <w:t xml:space="preserve"> atau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> </w:t>
      </w:r>
      <w:r>
        <w:rPr>
          <w:b/>
          <w:color w:val="000000"/>
        </w:rPr>
        <w:t>false</w:t>
      </w:r>
      <w:r>
        <w:rPr>
          <w:color w:val="000000"/>
        </w:rPr>
        <w:t>.</w:t>
      </w:r>
    </w:p>
    <w:p w14:paraId="3417D4A4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integer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 xml:space="preserve">. 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integer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>.</w:t>
      </w:r>
    </w:p>
    <w:p w14:paraId="11455E77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Tipe</w:t>
      </w:r>
      <w:proofErr w:type="spellEnd"/>
      <w:r>
        <w:rPr>
          <w:color w:val="000000"/>
        </w:rPr>
        <w:t xml:space="preserve"> data floating-point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 xml:space="preserve">. 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floating-point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seperti yang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IEEE-754.</w:t>
      </w:r>
    </w:p>
    <w:p w14:paraId="2D45A844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.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 xml:space="preserve"> u dan v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real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(</w:t>
      </w:r>
      <w:r>
        <w:rPr>
          <w:b/>
          <w:color w:val="000000"/>
        </w:rPr>
        <w:t>real(u)</w:t>
      </w:r>
      <w:r>
        <w:rPr>
          <w:color w:val="000000"/>
        </w:rPr>
        <w:t xml:space="preserve"> == </w:t>
      </w:r>
      <w:r>
        <w:rPr>
          <w:b/>
          <w:color w:val="000000"/>
        </w:rPr>
        <w:t>real(v)</w:t>
      </w:r>
      <w:r>
        <w:rPr>
          <w:color w:val="000000"/>
        </w:rPr>
        <w:t xml:space="preserve">),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imajiner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(</w:t>
      </w:r>
      <w:proofErr w:type="spellStart"/>
      <w:r>
        <w:rPr>
          <w:b/>
          <w:color w:val="000000"/>
        </w:rPr>
        <w:t>imag</w:t>
      </w:r>
      <w:proofErr w:type="spellEnd"/>
      <w:r>
        <w:rPr>
          <w:b/>
          <w:color w:val="000000"/>
        </w:rPr>
        <w:t xml:space="preserve">(u) == </w:t>
      </w:r>
      <w:proofErr w:type="spellStart"/>
      <w:r>
        <w:rPr>
          <w:b/>
          <w:color w:val="000000"/>
        </w:rPr>
        <w:t>imag</w:t>
      </w:r>
      <w:proofErr w:type="spellEnd"/>
      <w:r>
        <w:rPr>
          <w:b/>
          <w:color w:val="000000"/>
        </w:rPr>
        <w:t>(v))</w:t>
      </w:r>
      <w:r>
        <w:rPr>
          <w:color w:val="000000"/>
        </w:rPr>
        <w:t>.</w:t>
      </w:r>
    </w:p>
    <w:p w14:paraId="6454F28C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 xml:space="preserve">. 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string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leksikal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byte </w:t>
      </w:r>
      <w:proofErr w:type="spellStart"/>
      <w:r>
        <w:rPr>
          <w:color w:val="000000"/>
        </w:rPr>
        <w:t>karakternya</w:t>
      </w:r>
      <w:proofErr w:type="spellEnd"/>
      <w:r>
        <w:rPr>
          <w:color w:val="000000"/>
        </w:rPr>
        <w:t>.</w:t>
      </w:r>
    </w:p>
    <w:p w14:paraId="29E9C764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pointer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. 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pointer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 nil. Pointer yang </w:t>
      </w:r>
      <w:proofErr w:type="spellStart"/>
      <w:r>
        <w:rPr>
          <w:color w:val="000000"/>
        </w:rPr>
        <w:t>menunjuk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> 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</w:t>
      </w:r>
      <w:proofErr w:type="spellStart"/>
      <w:r>
        <w:rPr>
          <w:color w:val="000000"/>
        </w:rPr>
        <w:t>nol</w:t>
      </w:r>
      <w:proofErr w:type="spellEnd"/>
      <w:r>
        <w:rPr>
          <w:color w:val="000000"/>
        </w:rPr>
        <w:t xml:space="preserve"> bisa jadi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kasusnya</w:t>
      </w:r>
      <w:proofErr w:type="spellEnd"/>
      <w:r>
        <w:rPr>
          <w:color w:val="000000"/>
        </w:rPr>
        <w:t>.</w:t>
      </w:r>
    </w:p>
    <w:p w14:paraId="08931BB3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channel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.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panggilan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make</w:t>
      </w:r>
      <w:r>
        <w:rPr>
          <w:color w:val="000000"/>
        </w:rPr>
        <w:t xml:space="preserve"> atau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> </w:t>
      </w:r>
      <w:r>
        <w:rPr>
          <w:b/>
          <w:color w:val="000000"/>
        </w:rPr>
        <w:t>nil</w:t>
      </w:r>
      <w:r>
        <w:rPr>
          <w:color w:val="000000"/>
        </w:rPr>
        <w:t>.</w:t>
      </w:r>
    </w:p>
    <w:p w14:paraId="0E9A69BD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interface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. 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interface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 yang </w:t>
      </w:r>
      <w:proofErr w:type="spellStart"/>
      <w:r>
        <w:rPr>
          <w:color w:val="000000"/>
        </w:rPr>
        <w:t>identik</w:t>
      </w:r>
      <w:proofErr w:type="spellEnd"/>
      <w:r>
        <w:rPr>
          <w:color w:val="000000"/>
        </w:rPr>
        <w:t xml:space="preserve"> 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> </w:t>
      </w:r>
      <w:r>
        <w:rPr>
          <w:b/>
          <w:color w:val="000000"/>
        </w:rPr>
        <w:t>nil</w:t>
      </w:r>
      <w:r>
        <w:rPr>
          <w:color w:val="000000"/>
        </w:rPr>
        <w:t>.</w:t>
      </w:r>
    </w:p>
    <w:p w14:paraId="54D7249E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X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T,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 dan X </w:t>
      </w:r>
      <w:proofErr w:type="spellStart"/>
      <w:r>
        <w:rPr>
          <w:color w:val="000000"/>
        </w:rPr>
        <w:t>mengimplementasikan</w:t>
      </w:r>
      <w:proofErr w:type="spellEnd"/>
      <w:r>
        <w:rPr>
          <w:color w:val="000000"/>
        </w:rPr>
        <w:t xml:space="preserve"> T.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t </w:t>
      </w:r>
      <w:proofErr w:type="spellStart"/>
      <w:r>
        <w:rPr>
          <w:color w:val="000000"/>
        </w:rPr>
        <w:t>identik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X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 t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x.</w:t>
      </w:r>
    </w:p>
    <w:p w14:paraId="5CA49AA3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struct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.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struct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kosong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, dan proses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dihentikan</w:t>
      </w:r>
      <w:proofErr w:type="spellEnd"/>
      <w:r>
        <w:rPr>
          <w:color w:val="000000"/>
        </w:rPr>
        <w:t xml:space="preserve"> segera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(atau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>).</w:t>
      </w:r>
    </w:p>
    <w:p w14:paraId="31CD45DE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array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arraynya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 xml:space="preserve">.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bersesuaian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menaik</w:t>
      </w:r>
      <w:proofErr w:type="spellEnd"/>
      <w:r>
        <w:rPr>
          <w:color w:val="000000"/>
        </w:rPr>
        <w:t xml:space="preserve">, dan proses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dihentikan</w:t>
      </w:r>
      <w:proofErr w:type="spellEnd"/>
      <w:r>
        <w:rPr>
          <w:color w:val="000000"/>
        </w:rPr>
        <w:t xml:space="preserve"> segera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(atau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>).</w:t>
      </w:r>
    </w:p>
    <w:p w14:paraId="2AFE29A5" w14:textId="77777777" w:rsidR="0094221C" w:rsidRDefault="00000000">
      <w:pPr>
        <w:numPr>
          <w:ilvl w:val="0"/>
          <w:numId w:val="2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parameter dapat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benar-benar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sebanding</w:t>
      </w:r>
      <w:proofErr w:type="spellEnd"/>
      <w:r>
        <w:rPr>
          <w:color w:val="000000"/>
        </w:rPr>
        <w:t>.</w:t>
      </w:r>
    </w:p>
    <w:p w14:paraId="73906A2B" w14:textId="77777777" w:rsidR="0094221C" w:rsidRDefault="0094221C">
      <w:pPr>
        <w:spacing w:after="0" w:line="240" w:lineRule="auto"/>
        <w:ind w:left="720"/>
        <w:jc w:val="both"/>
        <w:rPr>
          <w:color w:val="000000"/>
        </w:rPr>
      </w:pPr>
    </w:p>
    <w:p w14:paraId="0645DB8D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t xml:space="preserve">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beberapa operator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beserta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contohnya</w:t>
      </w:r>
      <w:proofErr w:type="spellEnd"/>
      <w:r>
        <w:rPr>
          <w:color w:val="000000"/>
        </w:rPr>
        <w:t xml:space="preserve"> :</w:t>
      </w:r>
      <w:proofErr w:type="gramEnd"/>
    </w:p>
    <w:p w14:paraId="4104614D" w14:textId="77777777" w:rsidR="0094221C" w:rsidRDefault="00000000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Sama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(==)</w:t>
      </w:r>
    </w:p>
    <w:p w14:paraId="60159FD6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lastRenderedPageBreak/>
        <w:t xml:space="preserve">Operator ini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38A1BEEB" w14:textId="77777777" w:rsidR="0094221C" w:rsidRDefault="0094221C">
      <w:pPr>
        <w:spacing w:after="0" w:line="240" w:lineRule="auto"/>
        <w:ind w:left="720"/>
        <w:jc w:val="both"/>
        <w:rPr>
          <w:color w:val="000000"/>
        </w:rPr>
      </w:pPr>
    </w:p>
    <w:p w14:paraId="3025FF9C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35D772" wp14:editId="58970262">
            <wp:extent cx="3886835" cy="1804670"/>
            <wp:effectExtent l="0" t="0" r="0" b="0"/>
            <wp:docPr id="23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52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870" cy="18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CD07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718558B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3A92FC9" w14:textId="77777777" w:rsidR="0094221C" w:rsidRDefault="0094221C"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14:paraId="2C9AFAA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435EDE" wp14:editId="179B2864">
            <wp:extent cx="3876675" cy="352425"/>
            <wp:effectExtent l="0" t="0" r="0" b="0"/>
            <wp:docPr id="2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22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A65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53325C1" w14:textId="77777777" w:rsidR="0094221C" w:rsidRDefault="00000000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Tidak Sama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(!=</w:t>
      </w:r>
      <w:proofErr w:type="gramEnd"/>
      <w:r>
        <w:rPr>
          <w:color w:val="000000"/>
        </w:rPr>
        <w:t>)</w:t>
      </w:r>
    </w:p>
    <w:p w14:paraId="763C484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ini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01AD027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543634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695195" wp14:editId="016B7F06">
            <wp:extent cx="3943350" cy="1704340"/>
            <wp:effectExtent l="0" t="0" r="0" b="0"/>
            <wp:docPr id="2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D13" w14:textId="77777777" w:rsidR="0094221C" w:rsidRDefault="00000000"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14:paraId="03822F0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  <w:sz w:val="24"/>
          <w:szCs w:val="24"/>
        </w:rPr>
        <w:tab/>
      </w: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4532CC9" w14:textId="77777777" w:rsidR="0094221C" w:rsidRDefault="00000000"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</w:r>
      <w:r>
        <w:rPr>
          <w:noProof/>
          <w:color w:val="000000"/>
          <w:sz w:val="24"/>
          <w:szCs w:val="24"/>
        </w:rPr>
        <w:drawing>
          <wp:inline distT="0" distB="0" distL="0" distR="0" wp14:anchorId="13F4BE02" wp14:editId="2F2A0861">
            <wp:extent cx="3876675" cy="333375"/>
            <wp:effectExtent l="0" t="0" r="0" b="0"/>
            <wp:docPr id="28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87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DD8E" w14:textId="77777777" w:rsidR="0094221C" w:rsidRDefault="0094221C">
      <w:pPr>
        <w:spacing w:after="0" w:line="240" w:lineRule="auto"/>
        <w:jc w:val="both"/>
        <w:rPr>
          <w:color w:val="000000"/>
          <w:sz w:val="24"/>
          <w:szCs w:val="24"/>
        </w:rPr>
      </w:pPr>
    </w:p>
    <w:p w14:paraId="27E575D1" w14:textId="77777777" w:rsidR="0094221C" w:rsidRDefault="00000000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Besar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(&gt;) </w:t>
      </w:r>
    </w:p>
    <w:p w14:paraId="28E595B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ini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0AAC54B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03A807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90324F" wp14:editId="08E70AAF">
            <wp:extent cx="3933825" cy="1499870"/>
            <wp:effectExtent l="0" t="0" r="9525" b="5080"/>
            <wp:docPr id="285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9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3CF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D561910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B0C574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37CF7D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918EC1" wp14:editId="451E37E9">
            <wp:extent cx="3905250" cy="390525"/>
            <wp:effectExtent l="0" t="0" r="0" b="0"/>
            <wp:docPr id="287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100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80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C93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CA431D4" w14:textId="77777777" w:rsidR="0094221C" w:rsidRDefault="00000000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Kecil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(</w:t>
      </w:r>
      <w:proofErr w:type="gramStart"/>
      <w:r>
        <w:rPr>
          <w:color w:val="000000"/>
        </w:rPr>
        <w:t>&lt; )</w:t>
      </w:r>
      <w:proofErr w:type="gramEnd"/>
    </w:p>
    <w:p w14:paraId="721877D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ini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2FBA6D9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E0BF94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53CF85" wp14:editId="314CEE0B">
            <wp:extent cx="3887470" cy="1352550"/>
            <wp:effectExtent l="0" t="0" r="17780" b="0"/>
            <wp:docPr id="289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94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7487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D915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0A2CEA0" w14:textId="77777777" w:rsidR="0094221C" w:rsidRDefault="0094221C">
      <w:pPr>
        <w:spacing w:after="0" w:line="240" w:lineRule="auto"/>
        <w:ind w:left="720"/>
        <w:jc w:val="both"/>
        <w:rPr>
          <w:color w:val="000000"/>
        </w:rPr>
      </w:pPr>
    </w:p>
    <w:p w14:paraId="20DD9B5B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54F5D5" wp14:editId="2967E46A">
            <wp:extent cx="3086100" cy="342900"/>
            <wp:effectExtent l="0" t="0" r="0" b="0"/>
            <wp:docPr id="291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9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39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D00B220" w14:textId="77777777" w:rsidR="0094221C" w:rsidRDefault="00000000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Besar atau Sama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&gt;</w:t>
      </w:r>
      <w:proofErr w:type="gramEnd"/>
      <w:r>
        <w:rPr>
          <w:color w:val="000000"/>
        </w:rPr>
        <w:t>= )</w:t>
      </w:r>
    </w:p>
    <w:p w14:paraId="4EBE6E0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ini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7A90253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6F06F9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B2900D" wp14:editId="0A4CF886">
            <wp:extent cx="3820160" cy="1927860"/>
            <wp:effectExtent l="0" t="0" r="0" b="0"/>
            <wp:docPr id="293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98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295" cy="192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FDB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1B55E5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05F1372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1DD9D3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E6F031" wp14:editId="47995487">
            <wp:extent cx="3771900" cy="381000"/>
            <wp:effectExtent l="0" t="0" r="0" b="0"/>
            <wp:docPr id="295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99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72A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0109684" w14:textId="77777777" w:rsidR="0094221C" w:rsidRDefault="00000000">
      <w:pPr>
        <w:numPr>
          <w:ilvl w:val="0"/>
          <w:numId w:val="25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Kecil atau Sama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&lt;</w:t>
      </w:r>
      <w:proofErr w:type="gramEnd"/>
      <w:r>
        <w:rPr>
          <w:color w:val="000000"/>
        </w:rPr>
        <w:t>= )</w:t>
      </w:r>
    </w:p>
    <w:p w14:paraId="576B120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Operator ini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ekspresi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419E983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C42466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04C98E1" wp14:editId="7591E7C5">
            <wp:extent cx="3942715" cy="2019935"/>
            <wp:effectExtent l="0" t="0" r="0" b="0"/>
            <wp:docPr id="297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103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075" cy="20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CD42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3BD9248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45B612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0AAF6A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9757051" wp14:editId="2962C817">
            <wp:extent cx="3940810" cy="323850"/>
            <wp:effectExtent l="0" t="0" r="0" b="0"/>
            <wp:docPr id="279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8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13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436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6B0AE04A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1B4B6B53" w14:textId="77777777" w:rsidR="0094221C" w:rsidRDefault="00000000" w:rsidP="00BB398A">
      <w:pPr>
        <w:pStyle w:val="Heading2"/>
        <w:numPr>
          <w:ilvl w:val="0"/>
          <w:numId w:val="55"/>
        </w:numPr>
        <w:rPr>
          <w:b w:val="0"/>
        </w:rPr>
      </w:pPr>
      <w:bookmarkStart w:id="18" w:name="_Toc141777378"/>
      <w:r>
        <w:t>OPERASI STRING</w:t>
      </w:r>
      <w:bookmarkEnd w:id="18"/>
    </w:p>
    <w:p w14:paraId="37610D1E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string 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merujuk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yang dapat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data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string. String dalam Go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diapit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kutip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ganda</w:t>
      </w:r>
      <w:proofErr w:type="spellEnd"/>
      <w:r>
        <w:rPr>
          <w:color w:val="000000"/>
        </w:rPr>
        <w:t xml:space="preserve"> ("").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Anda untuk melakukan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tugas seperti </w:t>
      </w: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transformasi</w:t>
      </w:r>
      <w:proofErr w:type="spellEnd"/>
      <w:r>
        <w:rPr>
          <w:color w:val="000000"/>
        </w:rPr>
        <w:t xml:space="preserve"> pada string.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string yang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1411A0F" w14:textId="77777777" w:rsidR="0094221C" w:rsidRDefault="00000000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String (Concatenation)</w:t>
      </w:r>
    </w:p>
    <w:p w14:paraId="599162F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dua atau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string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Panjang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operator </w:t>
      </w:r>
      <w:proofErr w:type="gramStart"/>
      <w:r>
        <w:rPr>
          <w:color w:val="000000"/>
        </w:rPr>
        <w:t>+ .</w:t>
      </w:r>
      <w:proofErr w:type="gramEnd"/>
      <w:r>
        <w:rPr>
          <w:color w:val="000000"/>
        </w:rPr>
        <w:t xml:space="preserve">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398EED2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B2C02C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DA2ED27" wp14:editId="7E70BFFD">
            <wp:extent cx="3858260" cy="1553845"/>
            <wp:effectExtent l="0" t="0" r="0" b="0"/>
            <wp:docPr id="280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85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577" cy="15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36F6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5F6D2F9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AC7A4D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80BEF6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825069" wp14:editId="10539D98">
            <wp:extent cx="3829050" cy="361950"/>
            <wp:effectExtent l="0" t="0" r="0" b="0"/>
            <wp:docPr id="281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86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07E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F9BBE9A" w14:textId="77777777" w:rsidR="0094221C" w:rsidRDefault="00000000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 String (Substring)</w:t>
      </w:r>
    </w:p>
    <w:p w14:paraId="54EBF9E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memotong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operator [:].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BDFED1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89745B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2D194B3" wp14:editId="6D4297FA">
            <wp:extent cx="3924935" cy="1716405"/>
            <wp:effectExtent l="0" t="0" r="0" b="0"/>
            <wp:docPr id="26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77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5565" cy="17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B73A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393410E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D7A1A4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05003B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CD42E3" wp14:editId="138BDC0E">
            <wp:extent cx="3867150" cy="371475"/>
            <wp:effectExtent l="0" t="0" r="0" b="0"/>
            <wp:docPr id="266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70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6EF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A298C3E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46F5D4D4" w14:textId="77777777" w:rsidR="0094221C" w:rsidRDefault="00000000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>Panjang String (Len)</w:t>
      </w:r>
    </w:p>
    <w:p w14:paraId="5FF2AC9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len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panjang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string.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BD42C6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5B8DF9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785B38A" wp14:editId="5F45A6A6">
            <wp:extent cx="3943350" cy="1701800"/>
            <wp:effectExtent l="0" t="0" r="0" b="0"/>
            <wp:docPr id="2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69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419" cy="17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3C4F" w14:textId="77777777" w:rsidR="0094221C" w:rsidRDefault="0094221C">
      <w:pPr>
        <w:spacing w:after="0" w:line="240" w:lineRule="auto"/>
        <w:ind w:left="1080"/>
        <w:jc w:val="both"/>
        <w:rPr>
          <w:color w:val="000000"/>
        </w:rPr>
      </w:pPr>
    </w:p>
    <w:p w14:paraId="43819E5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EA3F1A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27983A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170F57" wp14:editId="25B438B3">
            <wp:extent cx="3933825" cy="371475"/>
            <wp:effectExtent l="0" t="0" r="0" b="0"/>
            <wp:docPr id="27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75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3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9987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505A8D2F" w14:textId="77777777" w:rsidR="0094221C" w:rsidRDefault="00000000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String </w:t>
      </w:r>
    </w:p>
    <w:p w14:paraId="3CE7264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dua string untuk </w:t>
      </w:r>
      <w:proofErr w:type="spellStart"/>
      <w:r>
        <w:rPr>
          <w:color w:val="000000"/>
        </w:rPr>
        <w:t>mengecek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kesamaan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keberbedaan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leksikografis</w:t>
      </w:r>
      <w:proofErr w:type="spellEnd"/>
      <w:r>
        <w:rPr>
          <w:color w:val="000000"/>
        </w:rPr>
        <w:t xml:space="preserve">. Operator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seperti ==</w:t>
      </w:r>
      <w:proofErr w:type="gramStart"/>
      <w:r>
        <w:rPr>
          <w:color w:val="000000"/>
        </w:rPr>
        <w:t>, !</w:t>
      </w:r>
      <w:proofErr w:type="gramEnd"/>
      <w:r>
        <w:rPr>
          <w:color w:val="000000"/>
        </w:rPr>
        <w:t xml:space="preserve">=, &gt;, &lt;, &gt;=, &lt;= juga bisa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dua string.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0AB55D3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AC51F5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EFF86F" wp14:editId="4A1A5FCA">
            <wp:extent cx="3907790" cy="1847850"/>
            <wp:effectExtent l="0" t="0" r="0" b="0"/>
            <wp:docPr id="2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73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143" cy="18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B7E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EAB1A1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513C42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0D99B53" wp14:editId="6728C246">
            <wp:extent cx="3790950" cy="352425"/>
            <wp:effectExtent l="0" t="0" r="0" b="0"/>
            <wp:docPr id="27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76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256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0FC7EFC" w14:textId="77777777" w:rsidR="0094221C" w:rsidRDefault="00000000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Besar/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Kecil</w:t>
      </w:r>
    </w:p>
    <w:p w14:paraId="21A08DF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Untuk melakukan </w:t>
      </w:r>
      <w:proofErr w:type="spellStart"/>
      <w:r>
        <w:rPr>
          <w:color w:val="000000"/>
        </w:rPr>
        <w:t>pengubahan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ToUpper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 dan </w:t>
      </w:r>
      <w:proofErr w:type="spellStart"/>
      <w:r>
        <w:rPr>
          <w:b/>
          <w:color w:val="000000"/>
        </w:rPr>
        <w:t>ToLower</w:t>
      </w:r>
      <w:proofErr w:type="spellEnd"/>
      <w:r>
        <w:rPr>
          <w:b/>
          <w:color w:val="000000"/>
        </w:rPr>
        <w:t>()</w:t>
      </w:r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772554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83D7E5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B1F2D7" wp14:editId="42BDDBCD">
            <wp:extent cx="3944620" cy="1769745"/>
            <wp:effectExtent l="0" t="0" r="0" b="0"/>
            <wp:docPr id="27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78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153" cy="177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E199" w14:textId="77777777" w:rsidR="0094221C" w:rsidRDefault="0094221C">
      <w:pPr>
        <w:spacing w:after="0" w:line="240" w:lineRule="auto"/>
        <w:jc w:val="both"/>
        <w:rPr>
          <w:color w:val="000000"/>
        </w:rPr>
      </w:pPr>
    </w:p>
    <w:p w14:paraId="3A4C715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1A3F5E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A1CC78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8A61C12" wp14:editId="678F94C9">
            <wp:extent cx="3876675" cy="561975"/>
            <wp:effectExtent l="0" t="0" r="0" b="0"/>
            <wp:docPr id="25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63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4E0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B5D57C7" w14:textId="77777777" w:rsidR="0094221C" w:rsidRDefault="00000000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 String (Replace) </w:t>
      </w:r>
    </w:p>
    <w:p w14:paraId="56FD37D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Untuk </w:t>
      </w:r>
      <w:proofErr w:type="spellStart"/>
      <w:r>
        <w:rPr>
          <w:color w:val="000000"/>
        </w:rPr>
        <w:t>menggantikan</w:t>
      </w:r>
      <w:proofErr w:type="spellEnd"/>
      <w:r>
        <w:rPr>
          <w:color w:val="000000"/>
        </w:rPr>
        <w:t xml:space="preserve"> substring dalam string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substring lain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>Replace(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4B544F6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A4BD058" wp14:editId="198473F9">
            <wp:extent cx="4057650" cy="1905000"/>
            <wp:effectExtent l="0" t="0" r="0" b="0"/>
            <wp:docPr id="25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64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106" cy="190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1ED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0E845E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9CE702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FB2769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61CD2F" wp14:editId="0809409F">
            <wp:extent cx="4000500" cy="381000"/>
            <wp:effectExtent l="0" t="0" r="0" b="0"/>
            <wp:docPr id="2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61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68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9E48118" w14:textId="77777777" w:rsidR="0094221C" w:rsidRDefault="00000000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Pemisahan</w:t>
      </w:r>
      <w:proofErr w:type="spellEnd"/>
      <w:r>
        <w:rPr>
          <w:color w:val="000000"/>
        </w:rPr>
        <w:t xml:space="preserve"> </w:t>
      </w:r>
    </w:p>
    <w:p w14:paraId="2E395B6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Untuk </w:t>
      </w:r>
      <w:proofErr w:type="spellStart"/>
      <w:r>
        <w:rPr>
          <w:color w:val="000000"/>
        </w:rPr>
        <w:t>memisahkan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delimeter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>Split(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9741E2F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6B6F1E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drawing>
          <wp:inline distT="0" distB="0" distL="114300" distR="114300" wp14:anchorId="6600BE3E" wp14:editId="458F505A">
            <wp:extent cx="3726815" cy="2044700"/>
            <wp:effectExtent l="0" t="0" r="6985" b="1270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016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4C5B7B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026EB9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029959E" w14:textId="77777777" w:rsidR="0094221C" w:rsidRDefault="00000000">
      <w:pPr>
        <w:spacing w:after="0" w:line="240" w:lineRule="auto"/>
        <w:ind w:left="709"/>
        <w:jc w:val="both"/>
      </w:pPr>
      <w:r>
        <w:rPr>
          <w:noProof/>
        </w:rPr>
        <w:lastRenderedPageBreak/>
        <w:drawing>
          <wp:inline distT="0" distB="0" distL="114300" distR="114300" wp14:anchorId="260A61E4" wp14:editId="775A2F75">
            <wp:extent cx="3667125" cy="352425"/>
            <wp:effectExtent l="0" t="0" r="9525" b="952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8EFC" w14:textId="77777777" w:rsidR="0094221C" w:rsidRDefault="0094221C">
      <w:pPr>
        <w:spacing w:after="0" w:line="240" w:lineRule="auto"/>
        <w:ind w:left="709"/>
        <w:jc w:val="both"/>
      </w:pPr>
    </w:p>
    <w:p w14:paraId="5E43496A" w14:textId="77777777" w:rsidR="0094221C" w:rsidRDefault="00000000">
      <w:pPr>
        <w:numPr>
          <w:ilvl w:val="0"/>
          <w:numId w:val="26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Awaln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Akhiran</w:t>
      </w:r>
      <w:proofErr w:type="spellEnd"/>
    </w:p>
    <w:p w14:paraId="5664570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Untuk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diakhiri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substring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HasPrefix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)</w:t>
      </w:r>
      <w:r>
        <w:rPr>
          <w:color w:val="000000"/>
        </w:rPr>
        <w:t xml:space="preserve"> dan </w:t>
      </w:r>
      <w:proofErr w:type="spellStart"/>
      <w:r>
        <w:rPr>
          <w:b/>
          <w:color w:val="000000"/>
        </w:rPr>
        <w:t>HasSuffix</w:t>
      </w:r>
      <w:proofErr w:type="spellEnd"/>
      <w:r>
        <w:rPr>
          <w:b/>
          <w:color w:val="000000"/>
        </w:rPr>
        <w:t>()</w:t>
      </w:r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26A7FA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AAF1B2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DB8E38" wp14:editId="56EBD7C7">
            <wp:extent cx="3848735" cy="1895475"/>
            <wp:effectExtent l="0" t="0" r="0" b="0"/>
            <wp:docPr id="315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120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9125" cy="18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94F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9AB990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719585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25FA69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0C1DA8A" wp14:editId="17E9B388">
            <wp:extent cx="3705225" cy="514350"/>
            <wp:effectExtent l="0" t="0" r="0" b="0"/>
            <wp:docPr id="317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121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377D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5A0B60F8" w14:textId="77777777" w:rsidR="0094221C" w:rsidRDefault="00000000" w:rsidP="00BB398A">
      <w:pPr>
        <w:pStyle w:val="Heading2"/>
        <w:numPr>
          <w:ilvl w:val="0"/>
          <w:numId w:val="55"/>
        </w:numPr>
        <w:rPr>
          <w:b w:val="0"/>
        </w:rPr>
      </w:pPr>
      <w:bookmarkStart w:id="19" w:name="_Toc141777379"/>
      <w:r>
        <w:t>OPERASI ARRAY</w:t>
      </w:r>
      <w:bookmarkEnd w:id="19"/>
    </w:p>
    <w:p w14:paraId="0193EA88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array 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yang dapat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array, seperti </w:t>
      </w: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pengaksesan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pengulangan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. Array dalam Go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array 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</w:p>
    <w:p w14:paraId="22990E1E" w14:textId="77777777" w:rsidR="0094221C" w:rsidRDefault="00000000">
      <w:pPr>
        <w:numPr>
          <w:ilvl w:val="0"/>
          <w:numId w:val="2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Inisialisasi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mendefiniskan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menginisialisasi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awal. </w:t>
      </w:r>
    </w:p>
    <w:p w14:paraId="64BF5CE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B99223F" wp14:editId="3CC3D3C8">
            <wp:extent cx="3876675" cy="1400175"/>
            <wp:effectExtent l="0" t="0" r="0" b="0"/>
            <wp:docPr id="319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126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006" cy="14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049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129D26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0C798B5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DE26A5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A0741A" wp14:editId="0992D820">
            <wp:extent cx="3867150" cy="342900"/>
            <wp:effectExtent l="0" t="0" r="0" b="0"/>
            <wp:docPr id="32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23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0D4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9657666" w14:textId="77777777" w:rsidR="0094221C" w:rsidRDefault="00000000">
      <w:pPr>
        <w:numPr>
          <w:ilvl w:val="0"/>
          <w:numId w:val="27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Akses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dalam array. </w:t>
      </w:r>
    </w:p>
    <w:p w14:paraId="347BE87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0920D0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79EC76" wp14:editId="1D71447C">
            <wp:extent cx="3868420" cy="1302385"/>
            <wp:effectExtent l="0" t="0" r="0" b="0"/>
            <wp:docPr id="321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130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8953" cy="13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795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2DD05F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43AEA5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33DC184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5D05D1" wp14:editId="14B4E251">
            <wp:extent cx="3838575" cy="447675"/>
            <wp:effectExtent l="0" t="0" r="0" b="0"/>
            <wp:docPr id="331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138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9355" w14:textId="77777777" w:rsidR="0094221C" w:rsidRDefault="0094221C">
      <w:pPr>
        <w:spacing w:after="0" w:line="240" w:lineRule="auto"/>
        <w:jc w:val="both"/>
      </w:pPr>
    </w:p>
    <w:p w14:paraId="79620E6C" w14:textId="77777777" w:rsidR="0094221C" w:rsidRDefault="00000000">
      <w:pPr>
        <w:numPr>
          <w:ilvl w:val="0"/>
          <w:numId w:val="2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Nilai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dalam array.</w:t>
      </w:r>
    </w:p>
    <w:p w14:paraId="41D050A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A5B0A86" wp14:editId="11AFB35D">
            <wp:extent cx="3876675" cy="1728470"/>
            <wp:effectExtent l="0" t="0" r="0" b="0"/>
            <wp:docPr id="330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36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971" cy="17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80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173AD4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DCB7F1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2D790A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80B3DB" wp14:editId="10808D76">
            <wp:extent cx="3810000" cy="371475"/>
            <wp:effectExtent l="0" t="0" r="0" b="0"/>
            <wp:docPr id="333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137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890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B53AA56" w14:textId="77777777" w:rsidR="0094221C" w:rsidRDefault="00000000">
      <w:pPr>
        <w:numPr>
          <w:ilvl w:val="0"/>
          <w:numId w:val="2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Pengulangan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pengulangan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elemen-elemen</w:t>
      </w:r>
      <w:proofErr w:type="spellEnd"/>
      <w:r>
        <w:rPr>
          <w:color w:val="000000"/>
        </w:rPr>
        <w:t xml:space="preserve"> dalam array.</w:t>
      </w:r>
    </w:p>
    <w:p w14:paraId="23BA621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051AC5A" w14:textId="77777777" w:rsidR="0094221C" w:rsidRDefault="00000000">
      <w:pP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BFA47C" wp14:editId="091600DE">
            <wp:extent cx="3876675" cy="1559560"/>
            <wp:effectExtent l="0" t="0" r="0" b="0"/>
            <wp:docPr id="332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39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99" cy="15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C1A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A0BE08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4B1EE0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905E2A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2BF3A1" wp14:editId="2D2E3D0F">
            <wp:extent cx="3924300" cy="740410"/>
            <wp:effectExtent l="0" t="0" r="0" b="0"/>
            <wp:docPr id="327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132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9" cy="74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0585" w14:textId="77777777" w:rsidR="0094221C" w:rsidRDefault="00000000">
      <w:pPr>
        <w:numPr>
          <w:ilvl w:val="0"/>
          <w:numId w:val="2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Perbandingan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dua array untuk </w:t>
      </w:r>
      <w:proofErr w:type="spellStart"/>
      <w:r>
        <w:rPr>
          <w:color w:val="000000"/>
        </w:rPr>
        <w:t>mengecek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kesamaan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elemen-elemennya</w:t>
      </w:r>
      <w:proofErr w:type="spellEnd"/>
      <w:r>
        <w:rPr>
          <w:color w:val="000000"/>
        </w:rPr>
        <w:t>.</w:t>
      </w:r>
    </w:p>
    <w:p w14:paraId="4441ABE3" w14:textId="77777777" w:rsidR="0094221C" w:rsidRDefault="0094221C">
      <w:pPr>
        <w:spacing w:after="0" w:line="240" w:lineRule="auto"/>
        <w:jc w:val="both"/>
      </w:pPr>
    </w:p>
    <w:p w14:paraId="266C04E0" w14:textId="77777777" w:rsidR="0094221C" w:rsidRDefault="00000000">
      <w:pPr>
        <w:spacing w:after="0" w:line="240" w:lineRule="auto"/>
        <w:ind w:left="709"/>
        <w:jc w:val="both"/>
      </w:pPr>
      <w:r>
        <w:rPr>
          <w:noProof/>
        </w:rPr>
        <w:drawing>
          <wp:inline distT="0" distB="0" distL="0" distR="0" wp14:anchorId="61E92C8F" wp14:editId="495F480F">
            <wp:extent cx="3953510" cy="1527175"/>
            <wp:effectExtent l="0" t="0" r="0" b="0"/>
            <wp:docPr id="326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31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3698" cy="152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BDF3" w14:textId="77777777" w:rsidR="0094221C" w:rsidRDefault="0094221C">
      <w:pPr>
        <w:spacing w:after="0" w:line="240" w:lineRule="auto"/>
        <w:ind w:left="709"/>
        <w:jc w:val="both"/>
      </w:pPr>
    </w:p>
    <w:p w14:paraId="3F9ACC1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093C29B" w14:textId="77777777" w:rsidR="0094221C" w:rsidRDefault="0094221C">
      <w:pPr>
        <w:spacing w:after="0" w:line="240" w:lineRule="auto"/>
        <w:ind w:left="709"/>
        <w:jc w:val="both"/>
      </w:pPr>
    </w:p>
    <w:p w14:paraId="2F9D75A6" w14:textId="77777777" w:rsidR="0094221C" w:rsidRDefault="00000000">
      <w:pPr>
        <w:spacing w:after="0" w:line="240" w:lineRule="auto"/>
        <w:ind w:left="709"/>
        <w:jc w:val="both"/>
      </w:pPr>
      <w:r>
        <w:rPr>
          <w:noProof/>
        </w:rPr>
        <w:drawing>
          <wp:inline distT="0" distB="0" distL="0" distR="0" wp14:anchorId="675C46AE" wp14:editId="5A107C3E">
            <wp:extent cx="3924300" cy="352425"/>
            <wp:effectExtent l="0" t="0" r="0" b="0"/>
            <wp:docPr id="329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134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23C4" w14:textId="77777777" w:rsidR="0094221C" w:rsidRDefault="0094221C">
      <w:pPr>
        <w:spacing w:after="0" w:line="240" w:lineRule="auto"/>
        <w:ind w:left="709"/>
        <w:jc w:val="both"/>
      </w:pPr>
    </w:p>
    <w:p w14:paraId="7AE3F476" w14:textId="77777777" w:rsidR="0094221C" w:rsidRDefault="00000000">
      <w:pPr>
        <w:numPr>
          <w:ilvl w:val="0"/>
          <w:numId w:val="27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Array :</w:t>
      </w:r>
      <w:proofErr w:type="gram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dalam array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>.</w:t>
      </w:r>
    </w:p>
    <w:p w14:paraId="1626400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4738C2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57B3A1A" wp14:editId="2370E0A6">
            <wp:extent cx="3914775" cy="1922780"/>
            <wp:effectExtent l="0" t="0" r="0" b="0"/>
            <wp:docPr id="328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28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DFA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E37C15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C00FEF3" w14:textId="77777777" w:rsidR="0094221C" w:rsidRDefault="0094221C">
      <w:pPr>
        <w:spacing w:after="0" w:line="240" w:lineRule="auto"/>
        <w:ind w:left="709"/>
        <w:jc w:val="both"/>
      </w:pPr>
    </w:p>
    <w:p w14:paraId="3D4169AC" w14:textId="77777777" w:rsidR="0094221C" w:rsidRDefault="00000000">
      <w:pPr>
        <w:spacing w:after="0" w:line="240" w:lineRule="auto"/>
        <w:ind w:left="709"/>
        <w:jc w:val="both"/>
      </w:pPr>
      <w:r>
        <w:rPr>
          <w:noProof/>
        </w:rPr>
        <w:drawing>
          <wp:inline distT="0" distB="0" distL="0" distR="0" wp14:anchorId="3C66F4AE" wp14:editId="54C58FC6">
            <wp:extent cx="3924300" cy="352425"/>
            <wp:effectExtent l="0" t="0" r="0" b="0"/>
            <wp:docPr id="325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127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B663" w14:textId="3C89748B" w:rsidR="0094221C" w:rsidRPr="00700443" w:rsidRDefault="00000000" w:rsidP="00700443">
      <w:pPr>
        <w:pStyle w:val="Heading1"/>
        <w:jc w:val="right"/>
      </w:pPr>
      <w:r>
        <w:br w:type="page"/>
      </w:r>
      <w:bookmarkStart w:id="20" w:name="_Toc141777380"/>
      <w:r>
        <w:lastRenderedPageBreak/>
        <w:t>BAB 4</w:t>
      </w:r>
      <w:r w:rsidR="001F13B7">
        <w:br/>
      </w:r>
      <w:r>
        <w:t>PENGOLAHAN DATA PADA GOLANG</w:t>
      </w:r>
      <w:bookmarkEnd w:id="20"/>
    </w:p>
    <w:p w14:paraId="6E1BDC7D" w14:textId="77777777" w:rsidR="0094221C" w:rsidRDefault="00000000">
      <w:pPr>
        <w:spacing w:after="0" w:line="240" w:lineRule="auto"/>
        <w:ind w:firstLine="360"/>
        <w:jc w:val="right"/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99398" wp14:editId="681000F0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2AB57" id="Straight Arrow Connector 192" o:spid="_x0000_s1026" type="#_x0000_t32" style="position:absolute;margin-left:-12.95pt;margin-top:4pt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00E568" wp14:editId="426DA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215E20" id="Straight Arrow Connector 189" o:spid="_x0000_s1026" type="#_x0000_t32" style="position:absolute;margin-left:0;margin-top:0;width:0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</w:p>
    <w:p w14:paraId="3DE69029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51354C56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mengumpulkan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mengorganisir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menginterpretasikan</w:t>
      </w:r>
      <w:proofErr w:type="spellEnd"/>
      <w:r>
        <w:rPr>
          <w:color w:val="000000"/>
        </w:rPr>
        <w:t xml:space="preserve"> data untuk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. Tujuan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mentah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dan dapat </w:t>
      </w:r>
      <w:proofErr w:type="spellStart"/>
      <w:r>
        <w:rPr>
          <w:color w:val="000000"/>
        </w:rPr>
        <w:t>dimengerti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manusia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lain :</w:t>
      </w:r>
      <w:proofErr w:type="gramEnd"/>
      <w:r>
        <w:rPr>
          <w:color w:val="000000"/>
        </w:rPr>
        <w:t xml:space="preserve"> </w:t>
      </w:r>
    </w:p>
    <w:p w14:paraId="04BE581C" w14:textId="77777777" w:rsidR="0094221C" w:rsidRDefault="00000000">
      <w:pPr>
        <w:numPr>
          <w:ilvl w:val="0"/>
          <w:numId w:val="2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</w:t>
      </w:r>
    </w:p>
    <w:p w14:paraId="1546EDF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dikumpulkan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seperti </w:t>
      </w:r>
      <w:proofErr w:type="spellStart"/>
      <w:r>
        <w:rPr>
          <w:color w:val="000000"/>
        </w:rPr>
        <w:t>survei</w:t>
      </w:r>
      <w:proofErr w:type="spellEnd"/>
      <w:r>
        <w:rPr>
          <w:color w:val="000000"/>
        </w:rPr>
        <w:t xml:space="preserve">, sensor, database, atau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Data dapat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angka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suara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>.</w:t>
      </w:r>
    </w:p>
    <w:p w14:paraId="5D249EC8" w14:textId="77777777" w:rsidR="0094221C" w:rsidRDefault="00000000">
      <w:pPr>
        <w:numPr>
          <w:ilvl w:val="0"/>
          <w:numId w:val="2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Pembersihan</w:t>
      </w:r>
      <w:proofErr w:type="spellEnd"/>
      <w:r>
        <w:rPr>
          <w:color w:val="000000"/>
        </w:rPr>
        <w:t xml:space="preserve"> data</w:t>
      </w:r>
    </w:p>
    <w:p w14:paraId="60EC4E5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mentah</w:t>
      </w:r>
      <w:proofErr w:type="spellEnd"/>
      <w:r>
        <w:rPr>
          <w:color w:val="000000"/>
        </w:rPr>
        <w:t xml:space="preserve"> </w:t>
      </w:r>
      <w:proofErr w:type="spellStart"/>
      <w:r>
        <w:t>seringkali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mengandung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duplikasi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ini, data </w:t>
      </w:r>
      <w:proofErr w:type="spellStart"/>
      <w:r>
        <w:rPr>
          <w:color w:val="000000"/>
        </w:rPr>
        <w:t>diperiksa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diperbaiki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disaring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dilanjutkan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>.</w:t>
      </w:r>
    </w:p>
    <w:p w14:paraId="64878C0B" w14:textId="77777777" w:rsidR="0094221C" w:rsidRDefault="00000000">
      <w:pPr>
        <w:numPr>
          <w:ilvl w:val="0"/>
          <w:numId w:val="2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data</w:t>
      </w:r>
    </w:p>
    <w:p w14:paraId="3F1473A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Data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dikumpulkan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dibersihkan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dalam format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, seperti basis data, file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, atau format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Penyimpanan</w:t>
      </w:r>
      <w:proofErr w:type="spellEnd"/>
      <w:r>
        <w:rPr>
          <w:color w:val="000000"/>
        </w:rPr>
        <w:t xml:space="preserve"> data yang baik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data di masa </w:t>
      </w:r>
      <w:proofErr w:type="spellStart"/>
      <w:r>
        <w:rPr>
          <w:color w:val="000000"/>
        </w:rPr>
        <w:t>depan</w:t>
      </w:r>
      <w:proofErr w:type="spellEnd"/>
      <w:r>
        <w:rPr>
          <w:color w:val="000000"/>
        </w:rPr>
        <w:t>.</w:t>
      </w:r>
    </w:p>
    <w:p w14:paraId="0EA6094B" w14:textId="77777777" w:rsidR="0094221C" w:rsidRDefault="00000000">
      <w:pPr>
        <w:numPr>
          <w:ilvl w:val="0"/>
          <w:numId w:val="2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data</w:t>
      </w:r>
    </w:p>
    <w:p w14:paraId="12BF2F2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dianalisis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seperti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, data mining, machine learning, atau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data. Tujuan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terkandung</w:t>
      </w:r>
      <w:proofErr w:type="spellEnd"/>
      <w:r>
        <w:rPr>
          <w:color w:val="000000"/>
        </w:rPr>
        <w:t xml:space="preserve"> dalam data.</w:t>
      </w:r>
    </w:p>
    <w:p w14:paraId="4B7FD742" w14:textId="77777777" w:rsidR="0094221C" w:rsidRDefault="00000000">
      <w:pPr>
        <w:numPr>
          <w:ilvl w:val="0"/>
          <w:numId w:val="2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Interpretasi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presentasi</w:t>
      </w:r>
      <w:proofErr w:type="spellEnd"/>
      <w:r>
        <w:rPr>
          <w:color w:val="000000"/>
        </w:rPr>
        <w:t xml:space="preserve"> data</w:t>
      </w:r>
    </w:p>
    <w:p w14:paraId="0271E9C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Hasil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diterjemahkan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dapat </w:t>
      </w:r>
      <w:proofErr w:type="spellStart"/>
      <w:r>
        <w:rPr>
          <w:color w:val="000000"/>
        </w:rPr>
        <w:t>dimengerti</w:t>
      </w:r>
      <w:proofErr w:type="spellEnd"/>
      <w:r>
        <w:rPr>
          <w:color w:val="000000"/>
        </w:rPr>
        <w:t xml:space="preserve"> oleh pengguna.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ini dapat </w:t>
      </w:r>
      <w:proofErr w:type="spellStart"/>
      <w:r>
        <w:rPr>
          <w:color w:val="000000"/>
        </w:rPr>
        <w:t>disajikan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grafik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pemahaman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>.</w:t>
      </w:r>
    </w:p>
    <w:p w14:paraId="67213E5E" w14:textId="77777777" w:rsidR="0094221C" w:rsidRDefault="0094221C">
      <w:pPr>
        <w:spacing w:after="0" w:line="240" w:lineRule="auto"/>
        <w:ind w:left="709"/>
        <w:jc w:val="both"/>
        <w:rPr>
          <w:b/>
          <w:color w:val="000000"/>
          <w:sz w:val="24"/>
          <w:szCs w:val="24"/>
        </w:rPr>
      </w:pPr>
    </w:p>
    <w:p w14:paraId="01629145" w14:textId="77777777" w:rsidR="0094221C" w:rsidRDefault="00000000">
      <w:pPr>
        <w:spacing w:after="0"/>
        <w:ind w:firstLine="357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umumnya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dalam Golang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 data. </w:t>
      </w:r>
    </w:p>
    <w:p w14:paraId="3D6BA483" w14:textId="77777777" w:rsidR="0094221C" w:rsidRDefault="0094221C">
      <w:pPr>
        <w:spacing w:after="0"/>
        <w:ind w:firstLine="357"/>
        <w:jc w:val="both"/>
        <w:rPr>
          <w:color w:val="000000"/>
        </w:rPr>
      </w:pPr>
    </w:p>
    <w:p w14:paraId="65930204" w14:textId="77777777" w:rsidR="0094221C" w:rsidRDefault="00000000" w:rsidP="00700443">
      <w:pPr>
        <w:pStyle w:val="Heading2"/>
        <w:numPr>
          <w:ilvl w:val="0"/>
          <w:numId w:val="60"/>
        </w:numPr>
      </w:pPr>
      <w:bookmarkStart w:id="21" w:name="_Toc141777381"/>
      <w:r>
        <w:t>STRING MANIPULASI</w:t>
      </w:r>
      <w:bookmarkEnd w:id="21"/>
    </w:p>
    <w:p w14:paraId="53C1433F" w14:textId="77777777" w:rsidR="0094221C" w:rsidRDefault="00000000">
      <w:pPr>
        <w:spacing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 string,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pemformatan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dalam package </w:t>
      </w:r>
      <w:r>
        <w:rPr>
          <w:b/>
          <w:color w:val="000000"/>
        </w:rPr>
        <w:t>strings</w:t>
      </w:r>
      <w:r>
        <w:rPr>
          <w:color w:val="000000"/>
        </w:rPr>
        <w:t xml:space="preserve"> atau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Bahasa Go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83DA207" w14:textId="77777777" w:rsidR="0094221C" w:rsidRDefault="00000000">
      <w:pPr>
        <w:numPr>
          <w:ilvl w:val="0"/>
          <w:numId w:val="30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operator </w:t>
      </w:r>
      <w:r>
        <w:rPr>
          <w:b/>
          <w:color w:val="000000"/>
        </w:rPr>
        <w:t>+</w:t>
      </w:r>
    </w:p>
    <w:p w14:paraId="2F7DADBA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D458A2" wp14:editId="0458FFE5">
            <wp:extent cx="3851275" cy="602615"/>
            <wp:effectExtent l="0" t="0" r="0" b="0"/>
            <wp:docPr id="324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29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1408" cy="6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817B" w14:textId="77777777" w:rsidR="0094221C" w:rsidRDefault="00000000">
      <w:pPr>
        <w:numPr>
          <w:ilvl w:val="0"/>
          <w:numId w:val="30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str[:]</w:t>
      </w:r>
    </w:p>
    <w:p w14:paraId="2739F50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55D9AC7" wp14:editId="5307B309">
            <wp:extent cx="3857625" cy="621030"/>
            <wp:effectExtent l="0" t="0" r="0" b="0"/>
            <wp:docPr id="307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110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B0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93451D3" w14:textId="77777777" w:rsidR="0094221C" w:rsidRDefault="00000000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contains()</w:t>
      </w:r>
    </w:p>
    <w:p w14:paraId="6733F42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F2B4B2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6C4BF0" wp14:editId="7AAA3710">
            <wp:extent cx="3857625" cy="591820"/>
            <wp:effectExtent l="0" t="0" r="0" b="0"/>
            <wp:docPr id="304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15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B53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908F8B1" w14:textId="77777777" w:rsidR="0094221C" w:rsidRDefault="00000000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replace()</w:t>
      </w:r>
    </w:p>
    <w:p w14:paraId="1839911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38003A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0F4AD5" wp14:editId="38B6CE7B">
            <wp:extent cx="3895725" cy="603885"/>
            <wp:effectExtent l="0" t="0" r="0" b="0"/>
            <wp:docPr id="303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image105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32B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51907FA" w14:textId="77777777" w:rsidR="0094221C" w:rsidRDefault="00000000">
      <w:pPr>
        <w:numPr>
          <w:ilvl w:val="0"/>
          <w:numId w:val="30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Pengubahan</w:t>
      </w:r>
      <w:proofErr w:type="spellEnd"/>
      <w:r>
        <w:rPr>
          <w:color w:val="000000"/>
        </w:rPr>
        <w:t xml:space="preserve"> String ke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ToUpper</w:t>
      </w:r>
      <w:proofErr w:type="spellEnd"/>
      <w:r>
        <w:rPr>
          <w:b/>
          <w:color w:val="000000"/>
        </w:rPr>
        <w:t xml:space="preserve">() dan </w:t>
      </w:r>
      <w:proofErr w:type="spellStart"/>
      <w:r>
        <w:rPr>
          <w:b/>
          <w:color w:val="000000"/>
        </w:rPr>
        <w:t>ToLower</w:t>
      </w:r>
      <w:proofErr w:type="spellEnd"/>
      <w:r>
        <w:rPr>
          <w:b/>
          <w:color w:val="000000"/>
        </w:rPr>
        <w:t>()</w:t>
      </w:r>
    </w:p>
    <w:p w14:paraId="1C53C5B5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81C1D53" wp14:editId="499DCE6C">
            <wp:extent cx="3876675" cy="915035"/>
            <wp:effectExtent l="0" t="0" r="0" b="0"/>
            <wp:docPr id="306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07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79F5" w14:textId="77777777" w:rsidR="0094221C" w:rsidRDefault="00000000">
      <w:pPr>
        <w:numPr>
          <w:ilvl w:val="0"/>
          <w:numId w:val="30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Pemisahan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b/>
          <w:color w:val="000000"/>
        </w:rPr>
        <w:t xml:space="preserve"> split()</w:t>
      </w:r>
    </w:p>
    <w:p w14:paraId="76579799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04D3D6" wp14:editId="423F80F9">
            <wp:extent cx="3867150" cy="668655"/>
            <wp:effectExtent l="0" t="0" r="0" b="0"/>
            <wp:docPr id="305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117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C27E" w14:textId="77777777" w:rsidR="0094221C" w:rsidRDefault="00000000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separator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join</w:t>
      </w:r>
    </w:p>
    <w:p w14:paraId="09B523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524B8C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43AE32" wp14:editId="547E708E">
            <wp:extent cx="3857625" cy="678815"/>
            <wp:effectExtent l="0" t="0" r="0" b="0"/>
            <wp:docPr id="300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08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86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D75BF02" w14:textId="77777777" w:rsidR="0094221C" w:rsidRDefault="00000000">
      <w:pPr>
        <w:numPr>
          <w:ilvl w:val="0"/>
          <w:numId w:val="3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Menghilangkan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spasi</w:t>
      </w:r>
      <w:proofErr w:type="spellEnd"/>
      <w:r>
        <w:rPr>
          <w:color w:val="000000"/>
        </w:rPr>
        <w:t xml:space="preserve"> di awal dan di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string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TrimSpace</w:t>
      </w:r>
      <w:proofErr w:type="spellEnd"/>
      <w:r>
        <w:rPr>
          <w:b/>
          <w:color w:val="000000"/>
        </w:rPr>
        <w:t>()</w:t>
      </w:r>
    </w:p>
    <w:p w14:paraId="792D565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B5529CE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B0E0DD" wp14:editId="49AF39A1">
            <wp:extent cx="3895725" cy="741680"/>
            <wp:effectExtent l="0" t="0" r="0" b="0"/>
            <wp:docPr id="299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104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AFA8" w14:textId="77777777" w:rsidR="0094221C" w:rsidRDefault="0094221C">
      <w:pP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262CA87C" w14:textId="77777777" w:rsidR="0094221C" w:rsidRDefault="00000000" w:rsidP="00700443">
      <w:pPr>
        <w:pStyle w:val="Heading2"/>
        <w:numPr>
          <w:ilvl w:val="0"/>
          <w:numId w:val="60"/>
        </w:numPr>
        <w:rPr>
          <w:b w:val="0"/>
        </w:rPr>
      </w:pPr>
      <w:bookmarkStart w:id="22" w:name="_Toc141777382"/>
      <w:r>
        <w:t>OPERASI FILE</w:t>
      </w:r>
      <w:bookmarkEnd w:id="22"/>
      <w:r>
        <w:t xml:space="preserve"> </w:t>
      </w:r>
    </w:p>
    <w:p w14:paraId="1A48589E" w14:textId="77777777" w:rsidR="0094221C" w:rsidRDefault="00000000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data ke dalam file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package </w:t>
      </w:r>
      <w:proofErr w:type="spellStart"/>
      <w:r>
        <w:rPr>
          <w:b/>
          <w:color w:val="000000"/>
        </w:rPr>
        <w:t>os</w:t>
      </w:r>
      <w:proofErr w:type="spellEnd"/>
      <w:r>
        <w:rPr>
          <w:color w:val="000000"/>
        </w:rPr>
        <w:t xml:space="preserve"> dan </w:t>
      </w:r>
      <w:r>
        <w:rPr>
          <w:b/>
          <w:color w:val="000000"/>
        </w:rPr>
        <w:t>io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pembukaan</w:t>
      </w:r>
      <w:proofErr w:type="spellEnd"/>
      <w:r>
        <w:rPr>
          <w:color w:val="000000"/>
        </w:rPr>
        <w:t xml:space="preserve"> file, </w:t>
      </w:r>
      <w:proofErr w:type="spellStart"/>
      <w:r>
        <w:rPr>
          <w:color w:val="000000"/>
        </w:rPr>
        <w:t>pembacaan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isi</w:t>
      </w:r>
      <w:proofErr w:type="spellEnd"/>
      <w:r>
        <w:rPr>
          <w:color w:val="000000"/>
        </w:rPr>
        <w:t xml:space="preserve"> file,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data ke file, </w:t>
      </w:r>
      <w:proofErr w:type="spellStart"/>
      <w:r>
        <w:rPr>
          <w:color w:val="000000"/>
        </w:rPr>
        <w:t>pengubahan</w:t>
      </w:r>
      <w:proofErr w:type="spellEnd"/>
      <w:r>
        <w:rPr>
          <w:color w:val="000000"/>
        </w:rPr>
        <w:t xml:space="preserve"> ukuran file, </w:t>
      </w:r>
      <w:proofErr w:type="spellStart"/>
      <w:r>
        <w:rPr>
          <w:color w:val="000000"/>
        </w:rPr>
        <w:t>penghapusan</w:t>
      </w:r>
      <w:proofErr w:type="spellEnd"/>
      <w:r>
        <w:rPr>
          <w:color w:val="000000"/>
        </w:rPr>
        <w:t xml:space="preserve"> file, dan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file. 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file :</w:t>
      </w:r>
      <w:proofErr w:type="gramEnd"/>
    </w:p>
    <w:p w14:paraId="647C6862" w14:textId="77777777" w:rsidR="0094221C" w:rsidRDefault="00000000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os.Open</w:t>
      </w:r>
      <w:proofErr w:type="spellEnd"/>
      <w:proofErr w:type="gramEnd"/>
    </w:p>
    <w:p w14:paraId="13BD604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42A9EE" wp14:editId="327E0480">
            <wp:extent cx="3743960" cy="1614805"/>
            <wp:effectExtent l="0" t="0" r="8890" b="4445"/>
            <wp:docPr id="302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16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541D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D5ED1F2" w14:textId="77777777" w:rsidR="0094221C" w:rsidRDefault="00000000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File Baru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os.Create</w:t>
      </w:r>
      <w:proofErr w:type="spellEnd"/>
      <w:proofErr w:type="gramEnd"/>
    </w:p>
    <w:p w14:paraId="19A922F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AED604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77F71B3" wp14:editId="5F39B9A4">
            <wp:extent cx="3686175" cy="2372995"/>
            <wp:effectExtent l="0" t="0" r="9525" b="8255"/>
            <wp:docPr id="30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106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161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93D6ADC" w14:textId="77777777" w:rsidR="0094221C" w:rsidRDefault="00000000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File Baru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ioutil.WriteFile</w:t>
      </w:r>
      <w:proofErr w:type="spellEnd"/>
      <w:proofErr w:type="gramEnd"/>
    </w:p>
    <w:p w14:paraId="44397973" w14:textId="77777777" w:rsidR="0094221C" w:rsidRDefault="0094221C">
      <w:pPr>
        <w:spacing w:after="0" w:line="240" w:lineRule="auto"/>
        <w:ind w:left="709"/>
        <w:jc w:val="both"/>
        <w:rPr>
          <w:b/>
          <w:color w:val="000000"/>
        </w:rPr>
      </w:pPr>
    </w:p>
    <w:p w14:paraId="6BF5109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93ABB5" wp14:editId="702F2481">
            <wp:extent cx="3743325" cy="1685925"/>
            <wp:effectExtent l="0" t="0" r="9525" b="9525"/>
            <wp:docPr id="298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09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6BA" w14:textId="77777777" w:rsidR="0094221C" w:rsidRDefault="00000000">
      <w:pPr>
        <w:numPr>
          <w:ilvl w:val="0"/>
          <w:numId w:val="31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Membaca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Isi File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ioutil.ReadFile</w:t>
      </w:r>
      <w:proofErr w:type="spellEnd"/>
      <w:proofErr w:type="gramEnd"/>
    </w:p>
    <w:p w14:paraId="79F3A054" w14:textId="77777777" w:rsidR="0094221C" w:rsidRDefault="0094221C">
      <w:pPr>
        <w:spacing w:after="0" w:line="240" w:lineRule="auto"/>
        <w:ind w:left="709"/>
        <w:jc w:val="both"/>
        <w:rPr>
          <w:b/>
          <w:color w:val="000000"/>
        </w:rPr>
      </w:pPr>
    </w:p>
    <w:p w14:paraId="125AB0A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985C54" wp14:editId="7F1AD8E8">
            <wp:extent cx="3820160" cy="2369185"/>
            <wp:effectExtent l="0" t="0" r="8890" b="12065"/>
            <wp:docPr id="323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133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AD2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EFA19F1" w14:textId="77777777" w:rsidR="0094221C" w:rsidRDefault="00000000">
      <w:pPr>
        <w:numPr>
          <w:ilvl w:val="0"/>
          <w:numId w:val="31"/>
        </w:numPr>
        <w:spacing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os.Remove</w:t>
      </w:r>
      <w:proofErr w:type="spellEnd"/>
      <w:proofErr w:type="gramEnd"/>
    </w:p>
    <w:p w14:paraId="1BC2008E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0026AE" wp14:editId="54D8B85A">
            <wp:extent cx="3829050" cy="2416810"/>
            <wp:effectExtent l="0" t="0" r="0" b="2540"/>
            <wp:docPr id="322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25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FE6E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077CC0AB" w14:textId="77777777" w:rsidR="0094221C" w:rsidRDefault="00000000" w:rsidP="00700443">
      <w:pPr>
        <w:pStyle w:val="Heading2"/>
        <w:numPr>
          <w:ilvl w:val="0"/>
          <w:numId w:val="60"/>
        </w:numPr>
        <w:rPr>
          <w:b w:val="0"/>
        </w:rPr>
      </w:pPr>
      <w:bookmarkStart w:id="23" w:name="_Toc141777383"/>
      <w:r>
        <w:t>MANIPULASI STRUKTUR DATA</w:t>
      </w:r>
      <w:bookmarkEnd w:id="23"/>
    </w:p>
    <w:p w14:paraId="57F81997" w14:textId="77777777" w:rsidR="0094221C" w:rsidRDefault="00000000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Memanipulasi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memproses</w:t>
      </w:r>
      <w:proofErr w:type="spellEnd"/>
      <w:r>
        <w:rPr>
          <w:color w:val="000000"/>
        </w:rPr>
        <w:t xml:space="preserve"> data dalam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seperti array, slice, map, dan struct.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seperti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pemotongan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penambahan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penghapusan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lain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yang dapat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63FA9BE8" w14:textId="77777777" w:rsidR="0094221C" w:rsidRDefault="00000000">
      <w:pPr>
        <w:numPr>
          <w:ilvl w:val="0"/>
          <w:numId w:val="3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Array</w:t>
      </w:r>
    </w:p>
    <w:p w14:paraId="203BFC4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84935C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25380E" wp14:editId="43E41F04">
            <wp:extent cx="3848100" cy="2495550"/>
            <wp:effectExtent l="0" t="0" r="0" b="0"/>
            <wp:docPr id="314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19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2B2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75D5E2A" w14:textId="77777777" w:rsidR="0094221C" w:rsidRDefault="00000000">
      <w:pPr>
        <w:numPr>
          <w:ilvl w:val="0"/>
          <w:numId w:val="3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Slice</w:t>
      </w:r>
    </w:p>
    <w:p w14:paraId="63F24EB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1C1C98B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86C38E" wp14:editId="4A08F607">
            <wp:extent cx="3876675" cy="2606675"/>
            <wp:effectExtent l="0" t="0" r="0" b="0"/>
            <wp:docPr id="312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18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D34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47E44D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B230ED2" w14:textId="77777777" w:rsidR="0094221C" w:rsidRDefault="00000000">
      <w:pPr>
        <w:numPr>
          <w:ilvl w:val="0"/>
          <w:numId w:val="3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Manipulasi</w:t>
      </w:r>
      <w:proofErr w:type="spellEnd"/>
      <w:r>
        <w:rPr>
          <w:color w:val="000000"/>
        </w:rPr>
        <w:t xml:space="preserve"> Map</w:t>
      </w:r>
    </w:p>
    <w:p w14:paraId="4AFC62A8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F61B51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D34368" wp14:editId="47CDD6F4">
            <wp:extent cx="3857625" cy="2943225"/>
            <wp:effectExtent l="0" t="0" r="9525" b="9525"/>
            <wp:docPr id="318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35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79C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CE52D71" w14:textId="77777777" w:rsidR="0094221C" w:rsidRDefault="00000000">
      <w:pPr>
        <w:numPr>
          <w:ilvl w:val="0"/>
          <w:numId w:val="3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Struct</w:t>
      </w:r>
    </w:p>
    <w:p w14:paraId="2F0D2EC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7C8635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EBC373E" wp14:editId="55A00EE1">
            <wp:extent cx="3933825" cy="2686685"/>
            <wp:effectExtent l="0" t="0" r="9525" b="18415"/>
            <wp:docPr id="316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24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81F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86151D2" w14:textId="77777777" w:rsidR="0094221C" w:rsidRDefault="00000000">
      <w:pPr>
        <w:numPr>
          <w:ilvl w:val="0"/>
          <w:numId w:val="3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Manipulasi</w:t>
      </w:r>
      <w:proofErr w:type="spellEnd"/>
      <w:r>
        <w:rPr>
          <w:color w:val="000000"/>
        </w:rPr>
        <w:t xml:space="preserve"> String</w:t>
      </w:r>
    </w:p>
    <w:p w14:paraId="588CB98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9B5905C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67A0E8" wp14:editId="3A94D5F3">
            <wp:extent cx="3781425" cy="2212340"/>
            <wp:effectExtent l="0" t="0" r="9525" b="16510"/>
            <wp:docPr id="309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114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F4FC" w14:textId="77777777" w:rsidR="0094221C" w:rsidRDefault="00000000" w:rsidP="00700443">
      <w:pPr>
        <w:pStyle w:val="Heading2"/>
        <w:numPr>
          <w:ilvl w:val="0"/>
          <w:numId w:val="60"/>
        </w:numPr>
        <w:rPr>
          <w:b w:val="0"/>
        </w:rPr>
      </w:pPr>
      <w:bookmarkStart w:id="24" w:name="_Toc141777384"/>
      <w:r>
        <w:t>PENCARIAN DAN PENGURUTAN</w:t>
      </w:r>
      <w:bookmarkEnd w:id="24"/>
    </w:p>
    <w:p w14:paraId="2316400A" w14:textId="77777777" w:rsidR="0094221C" w:rsidRDefault="00000000">
      <w:pPr>
        <w:spacing w:after="0" w:line="240" w:lineRule="auto"/>
        <w:ind w:firstLine="357"/>
        <w:jc w:val="both"/>
        <w:rPr>
          <w:color w:val="000000"/>
        </w:rPr>
      </w:pPr>
      <w:r>
        <w:rPr>
          <w:color w:val="000000"/>
        </w:rPr>
        <w:t xml:space="preserve">Melakukan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, seperti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linear,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biner,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bubble sort,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quicksort, dan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yang dapat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27A386F7" w14:textId="77777777" w:rsidR="0094221C" w:rsidRDefault="00000000">
      <w:pPr>
        <w:numPr>
          <w:ilvl w:val="0"/>
          <w:numId w:val="3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Linear</w:t>
      </w:r>
    </w:p>
    <w:p w14:paraId="477D889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b/>
          <w:color w:val="000000"/>
        </w:rPr>
        <w:t>linearsearch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array dapat </w:t>
      </w:r>
      <w:proofErr w:type="spellStart"/>
      <w:r>
        <w:rPr>
          <w:color w:val="000000"/>
        </w:rPr>
        <w:t>dicari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awal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akhir</w:t>
      </w:r>
      <w:proofErr w:type="spellEnd"/>
      <w:r>
        <w:rPr>
          <w:color w:val="000000"/>
        </w:rPr>
        <w:t xml:space="preserve"> array.</w:t>
      </w:r>
    </w:p>
    <w:p w14:paraId="35ED36E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85F60E1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AE093E1" wp14:editId="14961F51">
            <wp:extent cx="3743960" cy="2279650"/>
            <wp:effectExtent l="0" t="0" r="8890" b="6350"/>
            <wp:docPr id="308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12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7D5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319582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E56EEE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E3C3493" wp14:editId="46B9D68D">
            <wp:extent cx="3914775" cy="361950"/>
            <wp:effectExtent l="0" t="0" r="0" b="0"/>
            <wp:docPr id="311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image113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435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5DBA97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linearSearch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target</w:t>
      </w:r>
      <w:r>
        <w:rPr>
          <w:color w:val="000000"/>
        </w:rPr>
        <w:t xml:space="preserve"> dalam array </w:t>
      </w:r>
      <w:r>
        <w:rPr>
          <w:b/>
          <w:color w:val="000000"/>
        </w:rPr>
        <w:t>arr</w:t>
      </w:r>
      <w:r>
        <w:rPr>
          <w:color w:val="000000"/>
        </w:rPr>
        <w:t xml:space="preserve">. Jika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indeksnya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-1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linearSearch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perulangan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for</w:t>
      </w:r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mengecek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dalam array dan </w:t>
      </w:r>
      <w:proofErr w:type="spellStart"/>
      <w:r>
        <w:rPr>
          <w:color w:val="000000"/>
        </w:rPr>
        <w:t>membandingkannya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target</w:t>
      </w:r>
      <w:r>
        <w:rPr>
          <w:color w:val="000000"/>
        </w:rPr>
        <w:t xml:space="preserve">. Jika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langsung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indeksnya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-1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>.</w:t>
      </w:r>
    </w:p>
    <w:p w14:paraId="3700D35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5B837F3" w14:textId="77777777" w:rsidR="0094221C" w:rsidRDefault="00000000">
      <w:pPr>
        <w:numPr>
          <w:ilvl w:val="0"/>
          <w:numId w:val="3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Binari</w:t>
      </w:r>
      <w:proofErr w:type="spellEnd"/>
    </w:p>
    <w:p w14:paraId="77473778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Dalam binary search,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dalam array dapat </w:t>
      </w:r>
      <w:proofErr w:type="spellStart"/>
      <w:r>
        <w:rPr>
          <w:color w:val="000000"/>
        </w:rPr>
        <w:t>dicari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membagi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tengah</w:t>
      </w:r>
      <w:proofErr w:type="spellEnd"/>
      <w:r>
        <w:rPr>
          <w:color w:val="000000"/>
        </w:rPr>
        <w:t>.</w:t>
      </w:r>
    </w:p>
    <w:p w14:paraId="022800C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3B21094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68AF52" wp14:editId="651ABD4B">
            <wp:extent cx="3876675" cy="4000500"/>
            <wp:effectExtent l="0" t="0" r="0" b="0"/>
            <wp:docPr id="31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22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F28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A8E2F8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BC33B9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DCE4A6" wp14:editId="2E3C9E8E">
            <wp:extent cx="3743325" cy="400050"/>
            <wp:effectExtent l="0" t="0" r="0" b="0"/>
            <wp:docPr id="271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79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ED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87E4F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binarySearch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target</w:t>
      </w:r>
      <w:r>
        <w:rPr>
          <w:color w:val="000000"/>
        </w:rPr>
        <w:t xml:space="preserve"> dalam array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arr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 ukuran area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indeksnya</w:t>
      </w:r>
      <w:proofErr w:type="spellEnd"/>
      <w:r>
        <w:rPr>
          <w:color w:val="000000"/>
        </w:rPr>
        <w:t xml:space="preserve">. Jika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-1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>.</w:t>
      </w:r>
    </w:p>
    <w:p w14:paraId="60677D3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D3ABA1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102A0EF" w14:textId="77777777" w:rsidR="0094221C" w:rsidRDefault="00000000">
      <w:pPr>
        <w:numPr>
          <w:ilvl w:val="0"/>
          <w:numId w:val="33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>Bubble Sort</w:t>
      </w:r>
    </w:p>
    <w:p w14:paraId="6CE4C5D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F87B5B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9B76CA" wp14:editId="75290EFA">
            <wp:extent cx="3933825" cy="3353435"/>
            <wp:effectExtent l="0" t="0" r="0" b="0"/>
            <wp:docPr id="276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81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B58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409B3A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bubbleSort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mengurutkan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b/>
          <w:color w:val="000000"/>
        </w:rPr>
        <w:t>arr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ascending. Bubble Sort bekerja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pasangan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bersebelahan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menukar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. Proses ini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berulang</w:t>
      </w:r>
      <w:proofErr w:type="spellEnd"/>
      <w:r>
        <w:rPr>
          <w:color w:val="000000"/>
        </w:rPr>
        <w:t xml:space="preserve">-ulang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pertukaran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, ini </w:t>
      </w:r>
      <w:proofErr w:type="spellStart"/>
      <w:r>
        <w:rPr>
          <w:color w:val="000000"/>
        </w:rPr>
        <w:t>berarti</w:t>
      </w:r>
      <w:proofErr w:type="spellEnd"/>
      <w:r>
        <w:rPr>
          <w:color w:val="000000"/>
        </w:rPr>
        <w:t xml:space="preserve"> array sudah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 dan proses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berhenti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Bubble Sort untuk array yang sudah </w:t>
      </w:r>
      <w:proofErr w:type="spellStart"/>
      <w:r>
        <w:rPr>
          <w:color w:val="000000"/>
        </w:rPr>
        <w:t>hampir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pada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terburuknya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array dalam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terbalik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BubbleSort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pertukaran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kompleksitas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O(n^2).</w:t>
      </w:r>
    </w:p>
    <w:p w14:paraId="633F25A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9452C9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D3897B3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3F208E1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EF7B69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024751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1AD53C3" w14:textId="77777777" w:rsidR="0094221C" w:rsidRDefault="00000000">
      <w:pPr>
        <w:numPr>
          <w:ilvl w:val="0"/>
          <w:numId w:val="33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>Quick Sort</w:t>
      </w:r>
    </w:p>
    <w:p w14:paraId="2173609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24C76E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33086BB" wp14:editId="37AD7BCA">
            <wp:extent cx="3905250" cy="4333875"/>
            <wp:effectExtent l="0" t="0" r="0" b="9525"/>
            <wp:docPr id="27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83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97D" w14:textId="77777777" w:rsidR="0094221C" w:rsidRDefault="0094221C">
      <w:pPr>
        <w:spacing w:line="240" w:lineRule="auto"/>
        <w:ind w:left="709"/>
        <w:jc w:val="both"/>
        <w:rPr>
          <w:color w:val="000000"/>
        </w:rPr>
      </w:pPr>
    </w:p>
    <w:p w14:paraId="412AB904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F08A8A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A3B764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72D5A5" wp14:editId="717AC593">
            <wp:extent cx="3905250" cy="452755"/>
            <wp:effectExtent l="0" t="0" r="0" b="0"/>
            <wp:docPr id="26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80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203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7F21AE13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quickSort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mengurutkan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b/>
          <w:color w:val="000000"/>
        </w:rPr>
        <w:t>arr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ascending. Quick Sort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pendekatan</w:t>
      </w:r>
      <w:proofErr w:type="spellEnd"/>
      <w:r>
        <w:rPr>
          <w:color w:val="000000"/>
        </w:rPr>
        <w:t xml:space="preserve"> divide and conquer, di mana array </w:t>
      </w:r>
      <w:proofErr w:type="spellStart"/>
      <w:r>
        <w:rPr>
          <w:color w:val="000000"/>
        </w:rPr>
        <w:t>dibagi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elemen</w:t>
      </w:r>
      <w:proofErr w:type="spellEnd"/>
      <w:r>
        <w:rPr>
          <w:color w:val="000000"/>
        </w:rPr>
        <w:t xml:space="preserve"> pivot. Kemudian,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terpisah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digabungkan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array yang </w:t>
      </w:r>
      <w:proofErr w:type="spellStart"/>
      <w:r>
        <w:rPr>
          <w:color w:val="000000"/>
        </w:rPr>
        <w:t>terurut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quickSort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pivot. Kemudian,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pivot </w:t>
      </w:r>
      <w:proofErr w:type="spellStart"/>
      <w:r>
        <w:rPr>
          <w:color w:val="000000"/>
        </w:rPr>
        <w:t>ditempatkan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sebelah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kiri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ditempatkan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sebelah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. Proses ini </w:t>
      </w:r>
      <w:proofErr w:type="spellStart"/>
      <w:r>
        <w:rPr>
          <w:color w:val="000000"/>
        </w:rPr>
        <w:t>berulang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rekursif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terbagi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bagian-bagian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akhirnya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 xml:space="preserve">. Quick Sort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yang baik untuk array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ukuran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terburuknya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pivot </w:t>
      </w:r>
      <w:proofErr w:type="spellStart"/>
      <w:r>
        <w:rPr>
          <w:color w:val="000000"/>
        </w:rPr>
        <w:t>selalu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terbesar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terkecil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mencapai</w:t>
      </w:r>
      <w:proofErr w:type="spellEnd"/>
      <w:r>
        <w:rPr>
          <w:color w:val="000000"/>
        </w:rPr>
        <w:t xml:space="preserve"> O(n^2).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rata-rata </w:t>
      </w:r>
      <w:proofErr w:type="spellStart"/>
      <w:r>
        <w:rPr>
          <w:color w:val="000000"/>
        </w:rPr>
        <w:t>kompleksitas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Quick Sort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O (n log n)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rata-rata </w:t>
      </w:r>
      <w:proofErr w:type="spellStart"/>
      <w:r>
        <w:rPr>
          <w:color w:val="000000"/>
        </w:rPr>
        <w:t>kasus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terbaik</w:t>
      </w:r>
      <w:proofErr w:type="spellEnd"/>
      <w:r>
        <w:rPr>
          <w:color w:val="000000"/>
        </w:rPr>
        <w:t xml:space="preserve"> yang sangat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4A2015C6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4BF024F8" w14:textId="77777777" w:rsidR="0094221C" w:rsidRDefault="00000000" w:rsidP="00700443">
      <w:pPr>
        <w:pStyle w:val="Heading2"/>
        <w:numPr>
          <w:ilvl w:val="0"/>
          <w:numId w:val="60"/>
        </w:numPr>
        <w:rPr>
          <w:b w:val="0"/>
        </w:rPr>
      </w:pPr>
      <w:bookmarkStart w:id="25" w:name="_Toc141777385"/>
      <w:r>
        <w:t>OPERASI MATEMATIKA DAN STATISTIK</w:t>
      </w:r>
      <w:bookmarkEnd w:id="25"/>
    </w:p>
    <w:p w14:paraId="56C72857" w14:textId="77777777" w:rsidR="0094221C" w:rsidRDefault="00000000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package math untuk melakukan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pada data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fungsi-fungsi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matematika</w:t>
      </w:r>
      <w:proofErr w:type="spellEnd"/>
      <w:r>
        <w:rPr>
          <w:color w:val="000000"/>
        </w:rPr>
        <w:t xml:space="preserve"> seperti </w:t>
      </w:r>
      <w:proofErr w:type="spellStart"/>
      <w:r>
        <w:rPr>
          <w:color w:val="000000"/>
        </w:rPr>
        <w:t>penghitungan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mutlak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eksponensial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logaritma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trigonometri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deskriptif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matematika</w:t>
      </w:r>
      <w:proofErr w:type="spellEnd"/>
      <w:r>
        <w:rPr>
          <w:color w:val="000000"/>
        </w:rPr>
        <w:t xml:space="preserve"> dan statistic yang dapat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3163812D" w14:textId="77777777" w:rsidR="0094221C" w:rsidRDefault="00000000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Penjumlahan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, Perkalian, </w:t>
      </w:r>
      <w:proofErr w:type="spellStart"/>
      <w:r>
        <w:rPr>
          <w:color w:val="000000"/>
        </w:rPr>
        <w:t>Pembagian</w:t>
      </w:r>
      <w:proofErr w:type="spellEnd"/>
    </w:p>
    <w:p w14:paraId="515F609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30907A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FA7FCF" wp14:editId="5E05CEC9">
            <wp:extent cx="3943350" cy="2162810"/>
            <wp:effectExtent l="0" t="0" r="0" b="0"/>
            <wp:docPr id="26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65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3FA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C2DDDC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16A1F06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D90D32B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FDAE3C4" wp14:editId="2B609B83">
            <wp:extent cx="3886200" cy="742950"/>
            <wp:effectExtent l="0" t="0" r="0" b="0"/>
            <wp:docPr id="2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68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7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0F7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217D87E" w14:textId="77777777" w:rsidR="0094221C" w:rsidRDefault="00000000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Modulo dan </w:t>
      </w:r>
      <w:proofErr w:type="spellStart"/>
      <w:r>
        <w:rPr>
          <w:color w:val="000000"/>
        </w:rPr>
        <w:t>Pembagian</w:t>
      </w:r>
      <w:proofErr w:type="spellEnd"/>
      <w:r>
        <w:rPr>
          <w:color w:val="000000"/>
        </w:rPr>
        <w:t xml:space="preserve"> Sisa</w:t>
      </w:r>
    </w:p>
    <w:p w14:paraId="07D91D3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F426660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3ACB1B" wp14:editId="4E8E8E78">
            <wp:extent cx="3962400" cy="1790700"/>
            <wp:effectExtent l="0" t="0" r="0" b="0"/>
            <wp:docPr id="26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72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ED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3A03390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8B0118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FC6C42" wp14:editId="67D1F192">
            <wp:extent cx="3867150" cy="323850"/>
            <wp:effectExtent l="0" t="0" r="0" b="0"/>
            <wp:docPr id="258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71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99" cy="32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E45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54D3466" w14:textId="77777777" w:rsidR="0094221C" w:rsidRDefault="00000000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Pangkat</w:t>
      </w:r>
      <w:proofErr w:type="spellEnd"/>
    </w:p>
    <w:p w14:paraId="4DDFE44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1454C9D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C2D66D2" wp14:editId="74CE7EFF">
            <wp:extent cx="3924300" cy="1704975"/>
            <wp:effectExtent l="0" t="0" r="0" b="0"/>
            <wp:docPr id="2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59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E2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7F6886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7DB665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0EAEE74" wp14:editId="3FCAAEAF">
            <wp:extent cx="3857625" cy="381000"/>
            <wp:effectExtent l="0" t="0" r="0" b="0"/>
            <wp:docPr id="26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66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83F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A60D109" w14:textId="77777777" w:rsidR="0094221C" w:rsidRDefault="00000000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Minimum dan Maximum</w:t>
      </w:r>
    </w:p>
    <w:p w14:paraId="0F3FF72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3F84A9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9C418B" wp14:editId="4E8B66C2">
            <wp:extent cx="3895725" cy="3162300"/>
            <wp:effectExtent l="0" t="0" r="0" b="0"/>
            <wp:docPr id="292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97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2CAB" w14:textId="77777777" w:rsidR="0094221C" w:rsidRDefault="0094221C">
      <w:pPr>
        <w:spacing w:line="240" w:lineRule="auto"/>
        <w:ind w:left="709"/>
        <w:jc w:val="both"/>
        <w:rPr>
          <w:color w:val="000000"/>
        </w:rPr>
      </w:pPr>
    </w:p>
    <w:p w14:paraId="76885D3B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86D9AB7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FD5491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4F20494" wp14:editId="63A69561">
            <wp:extent cx="3924300" cy="533400"/>
            <wp:effectExtent l="0" t="0" r="0" b="0"/>
            <wp:docPr id="29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93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67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B9CF6C5" w14:textId="77777777" w:rsidR="0094221C" w:rsidRDefault="00000000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Rata-rata dan Total</w:t>
      </w:r>
    </w:p>
    <w:p w14:paraId="1FB392A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70CBA4C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8BD8E7F" wp14:editId="6B1052F5">
            <wp:extent cx="3886200" cy="2238375"/>
            <wp:effectExtent l="0" t="0" r="0" b="0"/>
            <wp:docPr id="29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01.pn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DBF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022A4ADB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B8668E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4B8360" wp14:editId="27FBFC2D">
            <wp:extent cx="3867150" cy="476250"/>
            <wp:effectExtent l="0" t="0" r="0" b="0"/>
            <wp:docPr id="294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02.pn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68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72B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E048637" w14:textId="77777777" w:rsidR="0094221C" w:rsidRDefault="00000000">
      <w:pPr>
        <w:numPr>
          <w:ilvl w:val="0"/>
          <w:numId w:val="34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Deviasi</w:t>
      </w:r>
      <w:proofErr w:type="spellEnd"/>
    </w:p>
    <w:p w14:paraId="5E9D9424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E4910B4" w14:textId="77777777" w:rsidR="0094221C" w:rsidRDefault="00000000">
      <w:pPr>
        <w:spacing w:line="240" w:lineRule="auto"/>
        <w:ind w:left="426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061F65" wp14:editId="4AEF1F63">
            <wp:extent cx="3971925" cy="2857500"/>
            <wp:effectExtent l="0" t="0" r="0" b="0"/>
            <wp:docPr id="284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91.pn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AB3F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lastRenderedPageBreak/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B407244" w14:textId="77777777" w:rsidR="0094221C" w:rsidRDefault="0094221C">
      <w:pPr>
        <w:spacing w:after="0" w:line="240" w:lineRule="auto"/>
        <w:ind w:left="720"/>
        <w:jc w:val="both"/>
        <w:rPr>
          <w:color w:val="000000"/>
        </w:rPr>
      </w:pPr>
    </w:p>
    <w:p w14:paraId="026C8781" w14:textId="77777777" w:rsidR="0094221C" w:rsidRDefault="00000000">
      <w:pPr>
        <w:spacing w:line="240" w:lineRule="auto"/>
        <w:ind w:left="7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93ED8F" wp14:editId="100D6390">
            <wp:extent cx="3876675" cy="390525"/>
            <wp:effectExtent l="0" t="0" r="0" b="0"/>
            <wp:docPr id="28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89.png"/>
                    <pic:cNvPicPr preferRelativeResize="0"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22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0974" w14:textId="77777777" w:rsidR="0094221C" w:rsidRDefault="00000000" w:rsidP="00700443">
      <w:pPr>
        <w:pStyle w:val="Heading2"/>
        <w:numPr>
          <w:ilvl w:val="0"/>
          <w:numId w:val="60"/>
        </w:numPr>
        <w:rPr>
          <w:b w:val="0"/>
        </w:rPr>
      </w:pPr>
      <w:bookmarkStart w:id="26" w:name="_Toc141777386"/>
      <w:r>
        <w:t>PEMROSESAN PARALEL</w:t>
      </w:r>
      <w:bookmarkEnd w:id="26"/>
    </w:p>
    <w:p w14:paraId="75525359" w14:textId="77777777" w:rsidR="0094221C" w:rsidRDefault="00000000">
      <w:pPr>
        <w:spacing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Memanfaatkan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goroutine dan channel dalam Go untuk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tugas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goroutine dan </w:t>
      </w:r>
      <w:proofErr w:type="spellStart"/>
      <w:r>
        <w:rPr>
          <w:color w:val="000000"/>
        </w:rPr>
        <w:t>mengirim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channel.</w:t>
      </w:r>
    </w:p>
    <w:p w14:paraId="7254749D" w14:textId="77777777" w:rsidR="0094221C" w:rsidRDefault="00000000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CB15244" wp14:editId="69ADFB6D">
            <wp:extent cx="4143375" cy="4690745"/>
            <wp:effectExtent l="0" t="0" r="0" b="0"/>
            <wp:docPr id="288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92.pn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523" cy="46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1D5" w14:textId="77777777" w:rsidR="0094221C" w:rsidRDefault="00000000">
      <w:pPr>
        <w:spacing w:after="0" w:line="240" w:lineRule="auto"/>
        <w:ind w:left="360"/>
        <w:jc w:val="both"/>
        <w:rPr>
          <w:color w:val="000000"/>
        </w:rPr>
      </w:pPr>
      <w:r>
        <w:rPr>
          <w:color w:val="000000"/>
        </w:rPr>
        <w:lastRenderedPageBreak/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0E550988" w14:textId="77777777" w:rsidR="0094221C" w:rsidRDefault="0094221C">
      <w:pPr>
        <w:spacing w:after="0" w:line="240" w:lineRule="auto"/>
        <w:ind w:left="360"/>
        <w:jc w:val="both"/>
        <w:rPr>
          <w:color w:val="000000"/>
        </w:rPr>
      </w:pPr>
    </w:p>
    <w:p w14:paraId="6F5B4F04" w14:textId="77777777" w:rsidR="0094221C" w:rsidRDefault="00000000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2938732" wp14:editId="00B67A03">
            <wp:extent cx="4133850" cy="1276350"/>
            <wp:effectExtent l="0" t="0" r="0" b="0"/>
            <wp:docPr id="28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96.png"/>
                    <pic:cNvPicPr preferRelativeResize="0"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3787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39A5FF40" w14:textId="77777777" w:rsidR="0094221C" w:rsidRDefault="00000000">
      <w:pPr>
        <w:spacing w:after="0" w:line="240" w:lineRule="auto"/>
        <w:ind w:left="360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goroutine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process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tugas dan </w:t>
      </w:r>
      <w:proofErr w:type="spellStart"/>
      <w:r>
        <w:rPr>
          <w:color w:val="000000"/>
        </w:rPr>
        <w:t>mengirimkan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ke channel </w:t>
      </w:r>
      <w:proofErr w:type="spellStart"/>
      <w:r>
        <w:rPr>
          <w:b/>
          <w:color w:val="000000"/>
        </w:rPr>
        <w:t>resultCh</w:t>
      </w:r>
      <w:proofErr w:type="spellEnd"/>
      <w:r>
        <w:rPr>
          <w:color w:val="000000"/>
        </w:rPr>
        <w:t xml:space="preserve">. Kemudian, dalam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main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b/>
          <w:color w:val="000000"/>
        </w:rPr>
        <w:t>resultCh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WaitGroup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menunggu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selesai, dan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goroutine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itu,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goroutine process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goroutine yang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goroutine ke </w:t>
      </w:r>
      <w:proofErr w:type="spellStart"/>
      <w:r>
        <w:rPr>
          <w:b/>
          <w:color w:val="000000"/>
        </w:rPr>
        <w:t>WaitGroup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anonim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menunggu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goroutine selesai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WaitGroup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menutup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b/>
          <w:color w:val="000000"/>
        </w:rPr>
        <w:t>resultCh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selesai.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channel </w:t>
      </w:r>
      <w:proofErr w:type="spellStart"/>
      <w:r>
        <w:rPr>
          <w:b/>
          <w:color w:val="000000"/>
        </w:rPr>
        <w:t>resultCh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loop for range dan </w:t>
      </w:r>
      <w:proofErr w:type="spellStart"/>
      <w:r>
        <w:rPr>
          <w:color w:val="000000"/>
        </w:rPr>
        <w:t>mencetak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diterima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mencetak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selesai". Dengan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goroutine dan channel,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melakukan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</w:t>
      </w:r>
      <w:proofErr w:type="spellEnd"/>
      <w:r>
        <w:rPr>
          <w:color w:val="000000"/>
        </w:rPr>
        <w:t xml:space="preserve"> goroutine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channel. Hal ini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>.</w:t>
      </w:r>
    </w:p>
    <w:p w14:paraId="303DFF7C" w14:textId="77777777" w:rsidR="0094221C" w:rsidRDefault="0094221C">
      <w:pPr>
        <w:spacing w:after="0" w:line="240" w:lineRule="auto"/>
        <w:ind w:left="360"/>
        <w:jc w:val="both"/>
        <w:rPr>
          <w:color w:val="000000"/>
        </w:rPr>
      </w:pPr>
    </w:p>
    <w:p w14:paraId="557F0B97" w14:textId="77777777" w:rsidR="0094221C" w:rsidRDefault="00000000" w:rsidP="00700443">
      <w:pPr>
        <w:pStyle w:val="Heading2"/>
        <w:numPr>
          <w:ilvl w:val="0"/>
          <w:numId w:val="60"/>
        </w:numPr>
        <w:rPr>
          <w:b w:val="0"/>
        </w:rPr>
      </w:pPr>
      <w:bookmarkStart w:id="27" w:name="_Toc141777387"/>
      <w:r>
        <w:t>PEMROSESAN JSON/XML</w:t>
      </w:r>
      <w:bookmarkEnd w:id="27"/>
    </w:p>
    <w:p w14:paraId="05EC8E01" w14:textId="77777777" w:rsidR="0094221C" w:rsidRDefault="00000000">
      <w:pPr>
        <w:spacing w:line="240" w:lineRule="auto"/>
        <w:ind w:firstLine="360"/>
        <w:jc w:val="both"/>
        <w:rPr>
          <w:color w:val="000000"/>
        </w:rPr>
      </w:pP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data dalam format JSON (JavaScript Object Notation) dan XML (</w:t>
      </w:r>
      <w:proofErr w:type="spellStart"/>
      <w:r>
        <w:rPr>
          <w:color w:val="000000"/>
        </w:rPr>
        <w:t>eXtensible</w:t>
      </w:r>
      <w:proofErr w:type="spellEnd"/>
      <w:r>
        <w:rPr>
          <w:color w:val="000000"/>
        </w:rPr>
        <w:t xml:space="preserve"> Markup Language)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package encoding/</w:t>
      </w:r>
      <w:proofErr w:type="spellStart"/>
      <w:r>
        <w:rPr>
          <w:color w:val="000000"/>
        </w:rPr>
        <w:t>json</w:t>
      </w:r>
      <w:proofErr w:type="spellEnd"/>
      <w:r>
        <w:rPr>
          <w:color w:val="000000"/>
        </w:rPr>
        <w:t xml:space="preserve"> dan encoding/xml. </w:t>
      </w:r>
    </w:p>
    <w:p w14:paraId="5F107049" w14:textId="77777777" w:rsidR="0094221C" w:rsidRDefault="0094221C">
      <w:pPr>
        <w:spacing w:line="240" w:lineRule="auto"/>
        <w:ind w:firstLine="360"/>
        <w:jc w:val="both"/>
        <w:rPr>
          <w:color w:val="000000"/>
        </w:rPr>
      </w:pPr>
    </w:p>
    <w:p w14:paraId="14B09C01" w14:textId="77777777" w:rsidR="0094221C" w:rsidRDefault="0094221C">
      <w:pPr>
        <w:spacing w:line="240" w:lineRule="auto"/>
        <w:ind w:firstLine="360"/>
        <w:jc w:val="both"/>
        <w:rPr>
          <w:color w:val="000000"/>
        </w:rPr>
      </w:pPr>
    </w:p>
    <w:p w14:paraId="565D9306" w14:textId="77777777" w:rsidR="0094221C" w:rsidRDefault="00000000">
      <w:pPr>
        <w:numPr>
          <w:ilvl w:val="0"/>
          <w:numId w:val="35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Pemrosesan</w:t>
      </w:r>
      <w:proofErr w:type="spellEnd"/>
      <w:r>
        <w:rPr>
          <w:color w:val="000000"/>
        </w:rPr>
        <w:t xml:space="preserve"> JSON</w:t>
      </w:r>
    </w:p>
    <w:p w14:paraId="5EDE4404" w14:textId="77777777" w:rsidR="0094221C" w:rsidRDefault="0094221C">
      <w:pPr>
        <w:spacing w:after="0" w:line="240" w:lineRule="auto"/>
        <w:ind w:left="349"/>
        <w:jc w:val="both"/>
        <w:rPr>
          <w:color w:val="000000"/>
        </w:rPr>
      </w:pPr>
    </w:p>
    <w:p w14:paraId="0FE42A71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3736754" wp14:editId="2D500218">
            <wp:extent cx="3895725" cy="3476625"/>
            <wp:effectExtent l="0" t="0" r="0" b="0"/>
            <wp:docPr id="27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82.pn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F47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07C252C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5AAC09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6D2C68" wp14:editId="044D7BE2">
            <wp:extent cx="3895725" cy="661670"/>
            <wp:effectExtent l="0" t="0" r="0" b="0"/>
            <wp:docPr id="277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84.png"/>
                    <pic:cNvPicPr preferRelativeResize="0"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E56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4130638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JSON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package </w:t>
      </w:r>
      <w:r>
        <w:rPr>
          <w:b/>
          <w:color w:val="000000"/>
        </w:rPr>
        <w:t>encoding/</w:t>
      </w:r>
      <w:proofErr w:type="spellStart"/>
      <w:r>
        <w:rPr>
          <w:b/>
          <w:color w:val="000000"/>
        </w:rPr>
        <w:t>json</w:t>
      </w:r>
      <w:proofErr w:type="spellEnd"/>
      <w:r>
        <w:rPr>
          <w:b/>
          <w:color w:val="000000"/>
        </w:rPr>
        <w:t>.</w:t>
      </w:r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JSON,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json.Unmarshal</w:t>
      </w:r>
      <w:proofErr w:type="spellEnd"/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data JSON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struct Go (Book dalam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) dan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json.Marshal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struct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data JSON. Kita juga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tag </w:t>
      </w:r>
      <w:r>
        <w:rPr>
          <w:b/>
          <w:color w:val="000000"/>
        </w:rPr>
        <w:t xml:space="preserve">struct </w:t>
      </w:r>
      <w:proofErr w:type="spellStart"/>
      <w:proofErr w:type="gramStart"/>
      <w:r>
        <w:rPr>
          <w:b/>
          <w:color w:val="000000"/>
        </w:rPr>
        <w:t>json</w:t>
      </w:r>
      <w:proofErr w:type="spellEnd"/>
      <w:r>
        <w:rPr>
          <w:b/>
          <w:color w:val="000000"/>
        </w:rPr>
        <w:t>:"..."</w:t>
      </w:r>
      <w:proofErr w:type="gram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field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JSON.</w:t>
      </w:r>
    </w:p>
    <w:p w14:paraId="7866550E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08D9EA55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AFF7641" w14:textId="77777777" w:rsidR="0094221C" w:rsidRDefault="00000000">
      <w:pPr>
        <w:numPr>
          <w:ilvl w:val="0"/>
          <w:numId w:val="35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Pemrosesan</w:t>
      </w:r>
      <w:proofErr w:type="spellEnd"/>
      <w:r>
        <w:rPr>
          <w:color w:val="000000"/>
        </w:rPr>
        <w:t xml:space="preserve"> XML</w:t>
      </w:r>
    </w:p>
    <w:p w14:paraId="25685802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F0507A4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96485F" wp14:editId="3F6331FD">
            <wp:extent cx="3914775" cy="3559175"/>
            <wp:effectExtent l="0" t="0" r="0" b="0"/>
            <wp:docPr id="2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38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D9EB" w14:textId="77777777" w:rsidR="0094221C" w:rsidRDefault="0094221C">
      <w:pPr>
        <w:spacing w:line="240" w:lineRule="auto"/>
        <w:ind w:left="709"/>
        <w:jc w:val="both"/>
        <w:rPr>
          <w:color w:val="000000"/>
        </w:rPr>
      </w:pPr>
    </w:p>
    <w:p w14:paraId="5B6F072D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D733E76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9300B09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8189B4" wp14:editId="138CB395">
            <wp:extent cx="3905250" cy="1457325"/>
            <wp:effectExtent l="0" t="0" r="0" b="0"/>
            <wp:docPr id="2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32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2DC4" w14:textId="77777777" w:rsidR="0094221C" w:rsidRDefault="00000000">
      <w:pPr>
        <w:spacing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JSON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package </w:t>
      </w:r>
      <w:r>
        <w:rPr>
          <w:b/>
          <w:color w:val="000000"/>
        </w:rPr>
        <w:t>encoding/xml.</w:t>
      </w:r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XML,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xml.Unmarshal</w:t>
      </w:r>
      <w:proofErr w:type="spellEnd"/>
      <w:proofErr w:type="gramEnd"/>
      <w:r>
        <w:rPr>
          <w:b/>
          <w:color w:val="000000"/>
        </w:rPr>
        <w:t xml:space="preserve"> </w:t>
      </w:r>
      <w:r>
        <w:rPr>
          <w:color w:val="000000"/>
        </w:rPr>
        <w:t xml:space="preserve">untuk </w:t>
      </w:r>
      <w:proofErr w:type="spellStart"/>
      <w:r>
        <w:rPr>
          <w:color w:val="000000"/>
        </w:rPr>
        <w:lastRenderedPageBreak/>
        <w:t>mengubah</w:t>
      </w:r>
      <w:proofErr w:type="spellEnd"/>
      <w:r>
        <w:rPr>
          <w:color w:val="000000"/>
        </w:rPr>
        <w:t xml:space="preserve"> data XML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struct Go (book dalam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) dan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xml.MarshalIndent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struct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data XML. Kita juga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tag struct </w:t>
      </w:r>
      <w:proofErr w:type="gramStart"/>
      <w:r>
        <w:rPr>
          <w:b/>
          <w:color w:val="000000"/>
        </w:rPr>
        <w:t>xml:"..."</w:t>
      </w:r>
      <w:proofErr w:type="gram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XML.</w:t>
      </w:r>
    </w:p>
    <w:p w14:paraId="3DFC7558" w14:textId="77777777" w:rsidR="0094221C" w:rsidRDefault="0094221C">
      <w:pPr>
        <w:spacing w:after="0" w:line="240" w:lineRule="auto"/>
        <w:ind w:left="360"/>
        <w:jc w:val="both"/>
        <w:rPr>
          <w:b/>
          <w:color w:val="000000"/>
          <w:sz w:val="24"/>
          <w:szCs w:val="24"/>
        </w:rPr>
      </w:pPr>
    </w:p>
    <w:p w14:paraId="192E9334" w14:textId="77777777" w:rsidR="0094221C" w:rsidRDefault="00000000" w:rsidP="00700443">
      <w:pPr>
        <w:pStyle w:val="Heading2"/>
        <w:numPr>
          <w:ilvl w:val="0"/>
          <w:numId w:val="60"/>
        </w:numPr>
        <w:rPr>
          <w:b w:val="0"/>
        </w:rPr>
      </w:pPr>
      <w:bookmarkStart w:id="28" w:name="_Toc141777388"/>
      <w:r>
        <w:t>OPERASI KONVERSI TIPE DATA</w:t>
      </w:r>
      <w:bookmarkEnd w:id="28"/>
    </w:p>
    <w:p w14:paraId="2AD1EA63" w14:textId="77777777" w:rsidR="0094221C" w:rsidRDefault="00000000">
      <w:pPr>
        <w:spacing w:after="0" w:line="240" w:lineRule="auto"/>
        <w:ind w:firstLine="357"/>
        <w:jc w:val="both"/>
        <w:rPr>
          <w:color w:val="000000"/>
        </w:rPr>
      </w:pP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lain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int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float,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int, dan </w:t>
      </w:r>
      <w:proofErr w:type="spellStart"/>
      <w:r>
        <w:rPr>
          <w:color w:val="000000"/>
        </w:rPr>
        <w:t>sebagainya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pada </w:t>
      </w:r>
      <w:proofErr w:type="spellStart"/>
      <w:r>
        <w:rPr>
          <w:color w:val="000000"/>
        </w:rPr>
        <w:t>pemgrograman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5219B028" w14:textId="77777777" w:rsidR="0094221C" w:rsidRDefault="00000000">
      <w:pPr>
        <w:numPr>
          <w:ilvl w:val="0"/>
          <w:numId w:val="36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</w:t>
      </w:r>
    </w:p>
    <w:p w14:paraId="3E87C05A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78EB2405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D211E7" wp14:editId="71059C4A">
            <wp:extent cx="3876675" cy="3238500"/>
            <wp:effectExtent l="0" t="0" r="0" b="0"/>
            <wp:docPr id="2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9.png"/>
                    <pic:cNvPicPr preferRelativeResize="0"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C029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5CC5D7E8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2CF8D897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6199F59D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49A6C2" wp14:editId="478F65A0">
            <wp:extent cx="3857625" cy="914400"/>
            <wp:effectExtent l="0" t="0" r="0" b="0"/>
            <wp:docPr id="2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9.png"/>
                    <pic:cNvPicPr preferRelativeResize="0"/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16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834A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int, float32, float64, int8, int16, int32, dan uint8. Agar </w:t>
      </w:r>
      <w:proofErr w:type="spellStart"/>
      <w:r>
        <w:rPr>
          <w:color w:val="000000"/>
        </w:rPr>
        <w:t>diperhatikan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dikonversi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kehilangan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atau overflow. Selain itu,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dituju</w:t>
      </w:r>
      <w:proofErr w:type="spellEnd"/>
      <w:r>
        <w:rPr>
          <w:color w:val="000000"/>
        </w:rPr>
        <w:t xml:space="preserve">, agar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>.</w:t>
      </w:r>
    </w:p>
    <w:p w14:paraId="7969A65D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652040FC" w14:textId="77777777" w:rsidR="0094221C" w:rsidRDefault="00000000">
      <w:pPr>
        <w:numPr>
          <w:ilvl w:val="0"/>
          <w:numId w:val="36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string ke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</w:p>
    <w:p w14:paraId="2169DF7C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75AF6D03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33A7C6C" wp14:editId="55C41825">
            <wp:extent cx="3819525" cy="2818130"/>
            <wp:effectExtent l="0" t="0" r="0" b="0"/>
            <wp:docPr id="2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1.png"/>
                    <pic:cNvPicPr preferRelativeResize="0"/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0B8A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2B25AC4A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5F4F4FB9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00B258EF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EDF2645" wp14:editId="31CC154F">
            <wp:extent cx="3810000" cy="533400"/>
            <wp:effectExtent l="0" t="0" r="0" b="0"/>
            <wp:docPr id="21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23.png"/>
                    <pic:cNvPicPr preferRelativeResize="0"/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53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6B71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0BC8A4BF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strconv.Atoi</w:t>
      </w:r>
      <w:proofErr w:type="spellEnd"/>
      <w:proofErr w:type="gramEnd"/>
      <w:r>
        <w:rPr>
          <w:b/>
          <w:color w:val="000000"/>
        </w:rPr>
        <w:t xml:space="preserve"> </w:t>
      </w:r>
      <w:r>
        <w:rPr>
          <w:color w:val="000000"/>
        </w:rPr>
        <w:t xml:space="preserve">untuk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dan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strconv.ParseFloat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float64. Perlu </w:t>
      </w:r>
      <w:proofErr w:type="spellStart"/>
      <w:r>
        <w:rPr>
          <w:color w:val="000000"/>
        </w:rPr>
        <w:t>dicatat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error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itu, </w:t>
      </w:r>
      <w:proofErr w:type="spellStart"/>
      <w:r>
        <w:rPr>
          <w:color w:val="000000"/>
        </w:rPr>
        <w:t>sebaiknya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selalu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penanganan</w:t>
      </w:r>
      <w:proofErr w:type="spellEnd"/>
      <w:r>
        <w:rPr>
          <w:color w:val="000000"/>
        </w:rPr>
        <w:t xml:space="preserve"> error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string ke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eksekusi</w:t>
      </w:r>
      <w:proofErr w:type="spellEnd"/>
      <w:r>
        <w:rPr>
          <w:color w:val="000000"/>
        </w:rPr>
        <w:t xml:space="preserve"> program.</w:t>
      </w:r>
    </w:p>
    <w:p w14:paraId="2B64F866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5B9A1FB2" w14:textId="77777777" w:rsidR="0094221C" w:rsidRDefault="00000000">
      <w:pPr>
        <w:numPr>
          <w:ilvl w:val="0"/>
          <w:numId w:val="36"/>
        </w:numPr>
        <w:spacing w:after="0" w:line="240" w:lineRule="auto"/>
        <w:ind w:left="851" w:hanging="425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string</w:t>
      </w:r>
    </w:p>
    <w:p w14:paraId="42BEC3CF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2B6AB55E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D5A5548" wp14:editId="0D86A657">
            <wp:extent cx="3819525" cy="2210435"/>
            <wp:effectExtent l="0" t="0" r="0" b="0"/>
            <wp:docPr id="2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33.png"/>
                    <pic:cNvPicPr preferRelativeResize="0"/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9078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57FF23B5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7209C7F8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7C49608A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A822C3" wp14:editId="2A4A4D6F">
            <wp:extent cx="3800475" cy="504825"/>
            <wp:effectExtent l="0" t="0" r="0" b="0"/>
            <wp:docPr id="2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8.png"/>
                    <pic:cNvPicPr preferRelativeResize="0"/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7A42" w14:textId="77777777" w:rsidR="0094221C" w:rsidRDefault="0094221C">
      <w:pPr>
        <w:spacing w:after="0" w:line="240" w:lineRule="auto"/>
        <w:ind w:left="851"/>
        <w:jc w:val="both"/>
        <w:rPr>
          <w:color w:val="000000"/>
        </w:rPr>
      </w:pPr>
    </w:p>
    <w:p w14:paraId="54A3EDA6" w14:textId="77777777" w:rsidR="0094221C" w:rsidRDefault="00000000">
      <w:pPr>
        <w:spacing w:after="0"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strconv.Itoa</w:t>
      </w:r>
      <w:proofErr w:type="spellEnd"/>
      <w:proofErr w:type="gram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int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string dan </w:t>
      </w:r>
      <w:proofErr w:type="spellStart"/>
      <w:r>
        <w:rPr>
          <w:b/>
          <w:color w:val="000000"/>
        </w:rPr>
        <w:t>strconv.FormatFloat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float64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string.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strconv.FormatFloat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argumen</w:t>
      </w:r>
      <w:proofErr w:type="spellEnd"/>
      <w:r>
        <w:rPr>
          <w:color w:val="000000"/>
        </w:rPr>
        <w:t xml:space="preserve">, di </w:t>
      </w:r>
      <w:proofErr w:type="spellStart"/>
      <w:r>
        <w:rPr>
          <w:color w:val="000000"/>
        </w:rPr>
        <w:t>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fmt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color w:val="000000"/>
        </w:rPr>
        <w:t>prec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b/>
          <w:color w:val="000000"/>
        </w:rPr>
        <w:t>bitSize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lastRenderedPageBreak/>
        <w:t>f</w:t>
      </w:r>
      <w:r>
        <w:rPr>
          <w:color w:val="000000"/>
        </w:rPr>
        <w:t xml:space="preserve"> untuk </w:t>
      </w:r>
      <w:proofErr w:type="spellStart"/>
      <w:r>
        <w:rPr>
          <w:b/>
          <w:color w:val="000000"/>
        </w:rPr>
        <w:t>fmt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format floating-point, </w:t>
      </w:r>
      <w:r>
        <w:rPr>
          <w:b/>
          <w:color w:val="000000"/>
        </w:rPr>
        <w:t>2</w:t>
      </w:r>
      <w:r>
        <w:rPr>
          <w:color w:val="000000"/>
        </w:rPr>
        <w:t xml:space="preserve"> untuk </w:t>
      </w:r>
      <w:proofErr w:type="spellStart"/>
      <w:r>
        <w:rPr>
          <w:b/>
          <w:color w:val="000000"/>
        </w:rPr>
        <w:t>prec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digit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ditampilkan</w:t>
      </w:r>
      <w:proofErr w:type="spellEnd"/>
      <w:r>
        <w:rPr>
          <w:color w:val="000000"/>
        </w:rPr>
        <w:t xml:space="preserve">, dan </w:t>
      </w:r>
      <w:r>
        <w:rPr>
          <w:b/>
          <w:color w:val="000000"/>
        </w:rPr>
        <w:t>64</w:t>
      </w:r>
      <w:r>
        <w:rPr>
          <w:color w:val="000000"/>
        </w:rPr>
        <w:t xml:space="preserve"> untuk </w:t>
      </w:r>
      <w:proofErr w:type="spellStart"/>
      <w:r>
        <w:rPr>
          <w:b/>
          <w:color w:val="000000"/>
        </w:rPr>
        <w:t>bitSize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float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float64. </w:t>
      </w:r>
      <w:proofErr w:type="spellStart"/>
      <w:r>
        <w:rPr>
          <w:color w:val="000000"/>
        </w:rPr>
        <w:t>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ke string,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bisa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, seperti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digit </w:t>
      </w:r>
      <w:proofErr w:type="spellStart"/>
      <w:r>
        <w:rPr>
          <w:color w:val="000000"/>
        </w:rPr>
        <w:t>desimal</w:t>
      </w:r>
      <w:proofErr w:type="spellEnd"/>
      <w:r>
        <w:rPr>
          <w:color w:val="000000"/>
        </w:rPr>
        <w:t xml:space="preserve"> atau format </w:t>
      </w:r>
      <w:proofErr w:type="spellStart"/>
      <w:r>
        <w:rPr>
          <w:color w:val="000000"/>
        </w:rPr>
        <w:t>bilangan</w:t>
      </w:r>
      <w:proofErr w:type="spellEnd"/>
      <w:r>
        <w:rPr>
          <w:color w:val="000000"/>
        </w:rPr>
        <w:t xml:space="preserve"> floating-point.</w:t>
      </w:r>
    </w:p>
    <w:p w14:paraId="2FE0D192" w14:textId="77777777" w:rsidR="0094221C" w:rsidRDefault="00000000">
      <w:pPr>
        <w:numPr>
          <w:ilvl w:val="0"/>
          <w:numId w:val="36"/>
        </w:numPr>
        <w:spacing w:line="240" w:lineRule="auto"/>
        <w:ind w:left="660" w:hanging="220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string ke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Boolean dapat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strconv.ParseBool</w:t>
      </w:r>
      <w:proofErr w:type="spellEnd"/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dan error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>.</w:t>
      </w:r>
    </w:p>
    <w:p w14:paraId="5ED4A6D4" w14:textId="77777777" w:rsidR="0094221C" w:rsidRDefault="00000000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7F8976CF" wp14:editId="579FE696">
            <wp:extent cx="3810000" cy="3240405"/>
            <wp:effectExtent l="0" t="0" r="0" b="0"/>
            <wp:docPr id="22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36.png"/>
                    <pic:cNvPicPr preferRelativeResize="0"/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639" w14:textId="77777777" w:rsidR="0094221C" w:rsidRDefault="00000000">
      <w:pPr>
        <w:spacing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8C2AF10" w14:textId="77777777" w:rsidR="0094221C" w:rsidRDefault="00000000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2C5DE2A2" wp14:editId="28CC2809">
            <wp:extent cx="3743325" cy="523875"/>
            <wp:effectExtent l="0" t="0" r="0" b="0"/>
            <wp:docPr id="2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1.png"/>
                    <pic:cNvPicPr preferRelativeResize="0"/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829" w14:textId="77777777" w:rsidR="0094221C" w:rsidRDefault="00000000">
      <w:pPr>
        <w:spacing w:line="240" w:lineRule="auto"/>
        <w:ind w:left="851"/>
        <w:jc w:val="both"/>
      </w:pPr>
      <w:proofErr w:type="spellStart"/>
      <w:r>
        <w:t>Fungsi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dua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dan error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dalam </w:t>
      </w:r>
      <w:proofErr w:type="spellStart"/>
      <w:r>
        <w:t>konversi</w:t>
      </w:r>
      <w:proofErr w:type="spellEnd"/>
      <w:r>
        <w:t>.</w:t>
      </w:r>
    </w:p>
    <w:p w14:paraId="43511D39" w14:textId="77777777" w:rsidR="0094221C" w:rsidRDefault="00000000">
      <w:pPr>
        <w:spacing w:line="240" w:lineRule="auto"/>
        <w:ind w:left="851"/>
        <w:jc w:val="both"/>
      </w:pPr>
      <w:r>
        <w:lastRenderedPageBreak/>
        <w:t xml:space="preserve">Pada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strconv.ParseBool</w:t>
      </w:r>
      <w:proofErr w:type="spellEnd"/>
      <w:proofErr w:type="gramEnd"/>
      <w:r>
        <w:t xml:space="preserve"> untuk </w:t>
      </w:r>
      <w:proofErr w:type="spellStart"/>
      <w:r>
        <w:t>mengkonversi</w:t>
      </w:r>
      <w:proofErr w:type="spellEnd"/>
      <w:r>
        <w:t xml:space="preserve"> string </w:t>
      </w:r>
      <w:r>
        <w:rPr>
          <w:b/>
        </w:rPr>
        <w:t>"true"</w:t>
      </w:r>
      <w:r>
        <w:t xml:space="preserve"> dan </w:t>
      </w:r>
      <w:r>
        <w:rPr>
          <w:b/>
        </w:rPr>
        <w:t>"false"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rPr>
          <w:b/>
        </w:rPr>
        <w:t>boolean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mengenali</w:t>
      </w:r>
      <w:proofErr w:type="spellEnd"/>
      <w:r>
        <w:t xml:space="preserve"> string </w:t>
      </w:r>
      <w:r>
        <w:rPr>
          <w:b/>
        </w:rPr>
        <w:t>"true"</w:t>
      </w:r>
      <w:r>
        <w:t xml:space="preserve"> (dalam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atau </w:t>
      </w:r>
      <w:proofErr w:type="spellStart"/>
      <w:r>
        <w:t>kecil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r>
        <w:rPr>
          <w:b/>
        </w:rPr>
        <w:t>true</w:t>
      </w:r>
      <w:r>
        <w:t xml:space="preserve">, dan string </w:t>
      </w:r>
      <w:r>
        <w:rPr>
          <w:b/>
        </w:rPr>
        <w:t>"false"</w:t>
      </w:r>
      <w:r>
        <w:t xml:space="preserve"> (dalam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atau </w:t>
      </w:r>
      <w:proofErr w:type="spellStart"/>
      <w:r>
        <w:t>kecil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r>
        <w:rPr>
          <w:b/>
        </w:rPr>
        <w:t>false</w:t>
      </w:r>
      <w:r>
        <w:t xml:space="preserve">. Jika string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error. Oleh </w:t>
      </w:r>
      <w:proofErr w:type="spellStart"/>
      <w:r>
        <w:t>karena</w:t>
      </w:r>
      <w:proofErr w:type="spellEnd"/>
      <w:r>
        <w:t xml:space="preserve"> itu,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error </w:t>
      </w:r>
      <w:proofErr w:type="spellStart"/>
      <w:r>
        <w:t>saat</w:t>
      </w:r>
      <w:proofErr w:type="spellEnd"/>
      <w:r>
        <w:t xml:space="preserve"> melakukan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data.</w:t>
      </w:r>
    </w:p>
    <w:p w14:paraId="19DAF39E" w14:textId="77777777" w:rsidR="0094221C" w:rsidRDefault="00000000">
      <w:pPr>
        <w:numPr>
          <w:ilvl w:val="0"/>
          <w:numId w:val="36"/>
        </w:numPr>
        <w:spacing w:line="240" w:lineRule="auto"/>
        <w:ind w:left="671" w:hanging="245"/>
        <w:jc w:val="both"/>
        <w:rPr>
          <w:color w:val="000000"/>
        </w:rPr>
      </w:pPr>
      <w:proofErr w:type="spellStart"/>
      <w:r>
        <w:rPr>
          <w:color w:val="000000"/>
        </w:rPr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Boolean ke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string dapat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b/>
          <w:color w:val="000000"/>
        </w:rPr>
        <w:t>strconv.FormatBool</w:t>
      </w:r>
      <w:proofErr w:type="spellEnd"/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mengembalikan</w:t>
      </w:r>
      <w:proofErr w:type="spellEnd"/>
      <w:r>
        <w:rPr>
          <w:color w:val="000000"/>
        </w:rPr>
        <w:t xml:space="preserve"> string "true"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true, dan string "false"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false.</w:t>
      </w:r>
    </w:p>
    <w:p w14:paraId="7FC0BB0D" w14:textId="77777777" w:rsidR="0094221C" w:rsidRDefault="00000000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3B28AA2D" wp14:editId="22155013">
            <wp:extent cx="3867150" cy="2159635"/>
            <wp:effectExtent l="0" t="0" r="0" b="0"/>
            <wp:docPr id="2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58.png"/>
                    <pic:cNvPicPr preferRelativeResize="0"/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CF1" w14:textId="77777777" w:rsidR="0094221C" w:rsidRDefault="00000000">
      <w:pPr>
        <w:spacing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46929FE9" w14:textId="77777777" w:rsidR="0094221C" w:rsidRDefault="00000000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26ADA692" wp14:editId="6EDBF552">
            <wp:extent cx="3829050" cy="523875"/>
            <wp:effectExtent l="0" t="0" r="0" b="0"/>
            <wp:docPr id="25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74.png"/>
                    <pic:cNvPicPr preferRelativeResize="0"/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76A1" w14:textId="590B8FF5" w:rsidR="006771DD" w:rsidRDefault="00000000">
      <w:pPr>
        <w:spacing w:line="240" w:lineRule="auto"/>
        <w:ind w:left="851"/>
        <w:jc w:val="both"/>
      </w:pPr>
      <w:r>
        <w:t xml:space="preserve">Dalam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rPr>
          <w:b/>
        </w:rPr>
        <w:t>strconv.FormatBool</w:t>
      </w:r>
      <w:proofErr w:type="spellEnd"/>
      <w:proofErr w:type="gramEnd"/>
      <w:r>
        <w:t xml:space="preserve"> untuk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string "true" atau "false". </w:t>
      </w:r>
      <w:proofErr w:type="spellStart"/>
      <w:r>
        <w:t>Fungsi</w:t>
      </w:r>
      <w:proofErr w:type="spellEnd"/>
      <w:r>
        <w:t xml:space="preserve"> ini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perlu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string atau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dalam URL atau data </w:t>
      </w:r>
      <w:proofErr w:type="spellStart"/>
      <w:r>
        <w:t>tipe</w:t>
      </w:r>
      <w:proofErr w:type="spellEnd"/>
      <w:r>
        <w:t xml:space="preserve"> string </w:t>
      </w:r>
      <w:proofErr w:type="spellStart"/>
      <w:r>
        <w:t>lainnya</w:t>
      </w:r>
      <w:proofErr w:type="spellEnd"/>
      <w:r>
        <w:t>.</w:t>
      </w:r>
    </w:p>
    <w:p w14:paraId="00E7D60E" w14:textId="7A6E7B86" w:rsidR="0094221C" w:rsidRDefault="006771DD" w:rsidP="006771DD">
      <w:pPr>
        <w:spacing w:after="0" w:line="240" w:lineRule="auto"/>
      </w:pPr>
      <w:r>
        <w:br w:type="page"/>
      </w:r>
    </w:p>
    <w:p w14:paraId="598CAED1" w14:textId="77777777" w:rsidR="0094221C" w:rsidRDefault="00000000" w:rsidP="006771DD">
      <w:pPr>
        <w:numPr>
          <w:ilvl w:val="0"/>
          <w:numId w:val="36"/>
        </w:numPr>
        <w:spacing w:after="0" w:line="240" w:lineRule="auto"/>
        <w:ind w:left="709" w:hanging="425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Konversi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(time) </w:t>
      </w:r>
    </w:p>
    <w:p w14:paraId="051B67D7" w14:textId="77777777" w:rsidR="0094221C" w:rsidRDefault="00000000">
      <w:pPr>
        <w:spacing w:line="240" w:lineRule="auto"/>
        <w:ind w:leftChars="308" w:left="678" w:firstLineChars="5" w:firstLine="11"/>
        <w:jc w:val="both"/>
      </w:pPr>
      <w:r>
        <w:t xml:space="preserve">Pada </w:t>
      </w:r>
      <w:proofErr w:type="spellStart"/>
      <w:r>
        <w:t>bahasa</w:t>
      </w:r>
      <w:proofErr w:type="spellEnd"/>
      <w:r>
        <w:t xml:space="preserve"> Go (Golang),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(</w:t>
      </w:r>
      <w:proofErr w:type="spellStart"/>
      <w:proofErr w:type="gramStart"/>
      <w:r>
        <w:rPr>
          <w:b/>
        </w:rPr>
        <w:t>time.Time</w:t>
      </w:r>
      <w:proofErr w:type="spellEnd"/>
      <w:proofErr w:type="gramEnd"/>
      <w:r>
        <w:t xml:space="preserve">) dan string dapat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Time.Format</w:t>
      </w:r>
      <w:proofErr w:type="spellEnd"/>
      <w:r>
        <w:t xml:space="preserve"> untuk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time.Time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string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time.Parse</w:t>
      </w:r>
      <w:proofErr w:type="spellEnd"/>
      <w:r>
        <w:t xml:space="preserve"> untuk </w:t>
      </w:r>
      <w:proofErr w:type="spellStart"/>
      <w:r>
        <w:t>mengubah</w:t>
      </w:r>
      <w:proofErr w:type="spellEnd"/>
      <w:r>
        <w:t xml:space="preserve"> string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b/>
        </w:rPr>
        <w:t>time.Time</w:t>
      </w:r>
      <w:proofErr w:type="spellEnd"/>
      <w:r>
        <w:t xml:space="preserve">. Berikut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(</w:t>
      </w:r>
      <w:proofErr w:type="spellStart"/>
      <w:proofErr w:type="gramStart"/>
      <w:r>
        <w:t>time.Time</w:t>
      </w:r>
      <w:proofErr w:type="spellEnd"/>
      <w:proofErr w:type="gramEnd"/>
      <w:r>
        <w:t xml:space="preserve">) dan string pada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bahasa</w:t>
      </w:r>
      <w:proofErr w:type="spellEnd"/>
      <w:r>
        <w:t xml:space="preserve"> Go :</w:t>
      </w:r>
    </w:p>
    <w:p w14:paraId="076B5A68" w14:textId="77777777" w:rsidR="0094221C" w:rsidRDefault="00000000">
      <w:pPr>
        <w:spacing w:line="240" w:lineRule="auto"/>
        <w:ind w:left="851"/>
        <w:jc w:val="both"/>
      </w:pPr>
      <w:r>
        <w:rPr>
          <w:noProof/>
        </w:rPr>
        <w:drawing>
          <wp:inline distT="0" distB="0" distL="0" distR="0" wp14:anchorId="075F332B" wp14:editId="6A3AAD25">
            <wp:extent cx="3848100" cy="2390775"/>
            <wp:effectExtent l="0" t="0" r="0" b="0"/>
            <wp:docPr id="24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4.png"/>
                    <pic:cNvPicPr preferRelativeResize="0"/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FD35" w14:textId="77777777" w:rsidR="0094221C" w:rsidRDefault="00000000">
      <w:pPr>
        <w:spacing w:line="240" w:lineRule="auto"/>
        <w:ind w:left="851"/>
        <w:jc w:val="both"/>
        <w:rPr>
          <w:color w:val="000000"/>
        </w:rPr>
      </w:pPr>
      <w:r>
        <w:rPr>
          <w:color w:val="000000"/>
        </w:rPr>
        <w:t xml:space="preserve">Jika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berikut :</w:t>
      </w:r>
      <w:proofErr w:type="gramEnd"/>
    </w:p>
    <w:p w14:paraId="6239A149" w14:textId="77777777" w:rsidR="0094221C" w:rsidRDefault="00000000">
      <w:pPr>
        <w:ind w:left="851"/>
        <w:jc w:val="both"/>
      </w:pPr>
      <w:r>
        <w:rPr>
          <w:noProof/>
        </w:rPr>
        <w:drawing>
          <wp:inline distT="0" distB="0" distL="0" distR="0" wp14:anchorId="68114AF1" wp14:editId="7A74EBF8">
            <wp:extent cx="3895725" cy="408940"/>
            <wp:effectExtent l="0" t="0" r="0" b="0"/>
            <wp:docPr id="2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40.png"/>
                    <pic:cNvPicPr preferRelativeResize="0"/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4EDA" w14:textId="77777777" w:rsidR="0094221C" w:rsidRDefault="00000000">
      <w:pPr>
        <w:ind w:left="851"/>
        <w:jc w:val="both"/>
      </w:pPr>
      <w:r>
        <w:t xml:space="preserve">Pada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b/>
        </w:rPr>
        <w:t>Time.Format</w:t>
      </w:r>
      <w:proofErr w:type="spellEnd"/>
      <w:r>
        <w:t xml:space="preserve"> untuk </w:t>
      </w:r>
      <w:proofErr w:type="spellStart"/>
      <w:r>
        <w:t>mengonversi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currentTime</w:t>
      </w:r>
      <w:proofErr w:type="spellEnd"/>
      <w:r>
        <w:t xml:space="preserve"> (</w:t>
      </w:r>
      <w:proofErr w:type="spellStart"/>
      <w:r>
        <w:t>tipe</w:t>
      </w:r>
      <w:proofErr w:type="spellEnd"/>
      <w: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string </w:t>
      </w:r>
      <w:proofErr w:type="spellStart"/>
      <w:r>
        <w:t>dengan</w:t>
      </w:r>
      <w:proofErr w:type="spellEnd"/>
      <w:r>
        <w:t xml:space="preserve"> format "2006-01-02 15:04:05 MST". Format "2006-01-02 15:04:05 MST" </w:t>
      </w:r>
      <w:proofErr w:type="spellStart"/>
      <w:r>
        <w:t>menyertakan</w:t>
      </w:r>
      <w:proofErr w:type="spellEnd"/>
      <w:r>
        <w:t xml:space="preserve"> zona </w:t>
      </w:r>
      <w:proofErr w:type="spellStart"/>
      <w:r>
        <w:t>waktu</w:t>
      </w:r>
      <w:proofErr w:type="spellEnd"/>
      <w:r>
        <w:t xml:space="preserve"> dalam format "MST" (</w:t>
      </w:r>
      <w:proofErr w:type="spellStart"/>
      <w:r>
        <w:t>misalnya</w:t>
      </w:r>
      <w:proofErr w:type="spellEnd"/>
      <w:r>
        <w:t xml:space="preserve">, "WIB" untuk Waktu Indonesia Barat).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rPr>
          <w:b/>
        </w:rPr>
        <w:t>time.Parse</w:t>
      </w:r>
      <w:proofErr w:type="spellEnd"/>
      <w:proofErr w:type="gramEnd"/>
      <w:r>
        <w:t xml:space="preserve"> untuk </w:t>
      </w:r>
      <w:proofErr w:type="spellStart"/>
      <w:r>
        <w:t>mengonversi</w:t>
      </w:r>
      <w:proofErr w:type="spellEnd"/>
      <w:r>
        <w:t xml:space="preserve"> </w:t>
      </w:r>
      <w:r>
        <w:rPr>
          <w:b/>
        </w:rPr>
        <w:t>string timeString2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b/>
        </w:rPr>
        <w:t>parsedTime</w:t>
      </w:r>
      <w:proofErr w:type="spellEnd"/>
      <w:r>
        <w:t xml:space="preserve"> (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time.Time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zona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disertakan</w:t>
      </w:r>
      <w:proofErr w:type="spellEnd"/>
      <w:r>
        <w:t xml:space="preserve"> dalam format "2006-01-02 15:04:05 -0700 MST".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memerlukan</w:t>
      </w:r>
      <w:proofErr w:type="spellEnd"/>
      <w:r>
        <w:t xml:space="preserve"> format string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zona </w:t>
      </w:r>
      <w:proofErr w:type="spellStart"/>
      <w:r>
        <w:lastRenderedPageBreak/>
        <w:t>waktu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di-parse, dan string </w:t>
      </w:r>
      <w:proofErr w:type="spellStart"/>
      <w:r>
        <w:t>waktu</w:t>
      </w:r>
      <w:proofErr w:type="spellEnd"/>
      <w:r>
        <w:t xml:space="preserve"> itu </w:t>
      </w:r>
      <w:proofErr w:type="spellStart"/>
      <w:r>
        <w:t>sendiri</w:t>
      </w:r>
      <w:proofErr w:type="spellEnd"/>
      <w:r>
        <w:t xml:space="preserve">. Jika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zona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format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error. </w:t>
      </w:r>
      <w:r>
        <w:br w:type="page"/>
      </w:r>
    </w:p>
    <w:p w14:paraId="29F5DD2D" w14:textId="4C2EA84A" w:rsidR="0094221C" w:rsidRDefault="00000000" w:rsidP="00744FCB">
      <w:pPr>
        <w:pStyle w:val="Heading1"/>
        <w:jc w:val="right"/>
      </w:pPr>
      <w:bookmarkStart w:id="29" w:name="_Toc141777389"/>
      <w:r>
        <w:lastRenderedPageBreak/>
        <w:t>BAB 5</w:t>
      </w:r>
      <w:r w:rsidR="00744FCB">
        <w:br/>
      </w:r>
      <w:r>
        <w:t>MACHINE LEARNING PADA BAHASA PEMROGRAMAN GO</w:t>
      </w:r>
      <w:bookmarkEnd w:id="29"/>
    </w:p>
    <w:p w14:paraId="5832D4AC" w14:textId="77777777" w:rsidR="0094221C" w:rsidRDefault="0094221C">
      <w:pPr>
        <w:spacing w:after="0" w:line="240" w:lineRule="auto"/>
        <w:rPr>
          <w:b/>
          <w:color w:val="000000"/>
          <w:sz w:val="36"/>
          <w:szCs w:val="36"/>
        </w:rPr>
      </w:pPr>
    </w:p>
    <w:p w14:paraId="3115B5B5" w14:textId="77777777" w:rsidR="0094221C" w:rsidRDefault="00000000">
      <w:pPr>
        <w:spacing w:after="0" w:line="240" w:lineRule="auto"/>
        <w:ind w:firstLine="360"/>
        <w:jc w:val="right"/>
        <w:rPr>
          <w:b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8D82ED" wp14:editId="39E4A56D">
                <wp:simplePos x="0" y="0"/>
                <wp:positionH relativeFrom="column">
                  <wp:posOffset>-164465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AAB8D" id="Straight Arrow Connector 188" o:spid="_x0000_s1026" type="#_x0000_t32" style="position:absolute;margin-left:-12.95pt;margin-top:4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" strokecolor="#4a7dba">
                <v:stroke startarrowwidth="narrow" startarrowlength="short" endarrowwidth="narrow" end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AB0CA9" wp14:editId="24115C8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013" y="3780000"/>
                          <a:ext cx="46259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5A82C" id="Straight Arrow Connector 191" o:spid="_x0000_s1026" type="#_x0000_t32" style="position:absolute;margin-left:0;margin-top:0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" strokecolor="#4a7dba">
                <v:stroke startarrowwidth="narrow" startarrowlength="short" endarrowwidth="narrow" endarrowlength="short"/>
              </v:shape>
            </w:pict>
          </mc:Fallback>
        </mc:AlternateContent>
      </w:r>
    </w:p>
    <w:p w14:paraId="28E8B7D3" w14:textId="77777777" w:rsidR="0094221C" w:rsidRDefault="00000000" w:rsidP="00926846">
      <w:pPr>
        <w:pStyle w:val="Heading2"/>
        <w:numPr>
          <w:ilvl w:val="0"/>
          <w:numId w:val="68"/>
        </w:numPr>
      </w:pPr>
      <w:bookmarkStart w:id="30" w:name="_Toc141777390"/>
      <w:r>
        <w:t>KONSEP MACHINE LEARNING</w:t>
      </w:r>
      <w:bookmarkEnd w:id="30"/>
      <w:r>
        <w:t xml:space="preserve"> </w:t>
      </w:r>
    </w:p>
    <w:p w14:paraId="02E0CFAE" w14:textId="77777777" w:rsidR="0094221C" w:rsidRDefault="00000000">
      <w:pPr>
        <w:spacing w:after="0" w:line="240" w:lineRule="auto"/>
        <w:ind w:firstLine="360"/>
        <w:jc w:val="both"/>
      </w:pPr>
      <w:r>
        <w:t xml:space="preserve">Machine learning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untuk </w:t>
      </w:r>
      <w:proofErr w:type="spellStart"/>
      <w:r>
        <w:t>mengatur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Ini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dalam proses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tantangannya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berpengalaman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Dengan </w:t>
      </w:r>
      <w:proofErr w:type="spellStart"/>
      <w:r>
        <w:t>adanya</w:t>
      </w:r>
      <w:proofErr w:type="spellEnd"/>
      <w:r>
        <w:t xml:space="preserve"> machine learning, </w:t>
      </w:r>
      <w:proofErr w:type="spellStart"/>
      <w:r>
        <w:t>masalah</w:t>
      </w:r>
      <w:proofErr w:type="spellEnd"/>
      <w:r>
        <w:t xml:space="preserve"> ini dapat </w:t>
      </w:r>
      <w:proofErr w:type="spellStart"/>
      <w:r>
        <w:t>diatasi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terjangkau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058BF844" w14:textId="77777777" w:rsidR="0094221C" w:rsidRDefault="00000000">
      <w:pPr>
        <w:spacing w:after="0" w:line="240" w:lineRule="auto"/>
        <w:ind w:firstLine="360"/>
        <w:jc w:val="both"/>
      </w:pPr>
      <w:r>
        <w:t xml:space="preserve">Tidak seperti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yang </w:t>
      </w:r>
      <w:proofErr w:type="spellStart"/>
      <w:r>
        <w:t>menjalankan</w:t>
      </w:r>
      <w:proofErr w:type="spellEnd"/>
      <w:r>
        <w:t xml:space="preserve"> data dan program di </w:t>
      </w:r>
      <w:proofErr w:type="spellStart"/>
      <w:r>
        <w:t>komputer</w:t>
      </w:r>
      <w:proofErr w:type="spellEnd"/>
      <w:r>
        <w:t xml:space="preserve"> untuk </w:t>
      </w:r>
      <w:proofErr w:type="spellStart"/>
      <w:r>
        <w:t>menghasilkan</w:t>
      </w:r>
      <w:proofErr w:type="spellEnd"/>
      <w:r>
        <w:t xml:space="preserve"> output, machine learning </w:t>
      </w:r>
      <w:proofErr w:type="spellStart"/>
      <w:r>
        <w:t>memungkinkan</w:t>
      </w:r>
      <w:proofErr w:type="spellEnd"/>
      <w:r>
        <w:t xml:space="preserve"> data dan output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untuk </w:t>
      </w:r>
      <w:proofErr w:type="spellStart"/>
      <w:r>
        <w:t>menciptakan</w:t>
      </w:r>
      <w:proofErr w:type="spellEnd"/>
      <w:r>
        <w:t xml:space="preserve"> program. Program ini </w:t>
      </w:r>
      <w:proofErr w:type="spellStart"/>
      <w:r>
        <w:t>kemudian</w:t>
      </w:r>
      <w:proofErr w:type="spellEnd"/>
      <w:r>
        <w:t xml:space="preserve"> dapat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>.</w:t>
      </w:r>
    </w:p>
    <w:p w14:paraId="65C00911" w14:textId="77777777" w:rsidR="0094221C" w:rsidRDefault="00000000">
      <w:pPr>
        <w:spacing w:after="0" w:line="240" w:lineRule="auto"/>
        <w:ind w:firstLine="360"/>
        <w:jc w:val="both"/>
      </w:pPr>
      <w:r>
        <w:t xml:space="preserve">Machine learning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untuk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tanpa</w:t>
      </w:r>
      <w:proofErr w:type="spellEnd"/>
      <w:r>
        <w:t xml:space="preserve"> harus </w:t>
      </w:r>
      <w:proofErr w:type="spellStart"/>
      <w:r>
        <w:t>diprogram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. Tujuan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model atau </w:t>
      </w:r>
      <w:proofErr w:type="spellStart"/>
      <w:r>
        <w:t>algoritma</w:t>
      </w:r>
      <w:proofErr w:type="spellEnd"/>
      <w:r>
        <w:t xml:space="preserve"> yang dapat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pelatihan</w:t>
      </w:r>
      <w:proofErr w:type="spellEnd"/>
      <w:r>
        <w:t xml:space="preserve"> ke data baru yang belum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328C323" w14:textId="77777777" w:rsidR="0094221C" w:rsidRDefault="00000000">
      <w:pPr>
        <w:spacing w:after="0" w:line="240" w:lineRule="auto"/>
        <w:ind w:firstLine="360"/>
        <w:jc w:val="both"/>
      </w:pPr>
      <w:r>
        <w:t xml:space="preserve">Machine learning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. Berikut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machine </w:t>
      </w:r>
      <w:proofErr w:type="gramStart"/>
      <w:r>
        <w:t>learning :</w:t>
      </w:r>
      <w:proofErr w:type="gramEnd"/>
      <w:r>
        <w:t xml:space="preserve"> </w:t>
      </w:r>
    </w:p>
    <w:p w14:paraId="1DD2C479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web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Pengurutan</w:t>
      </w:r>
      <w:proofErr w:type="spellEnd"/>
      <w:r>
        <w:rPr>
          <w:color w:val="000000"/>
        </w:rPr>
        <w:t xml:space="preserve"> halaman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user </w:t>
      </w:r>
      <w:proofErr w:type="spellStart"/>
      <w:r>
        <w:rPr>
          <w:color w:val="000000"/>
        </w:rPr>
        <w:t>mengkliknya</w:t>
      </w:r>
      <w:proofErr w:type="spellEnd"/>
      <w:r>
        <w:rPr>
          <w:color w:val="000000"/>
        </w:rPr>
        <w:t>.</w:t>
      </w:r>
    </w:p>
    <w:p w14:paraId="39C8169F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Biologi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/desain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eksperimen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14:paraId="4C18A23C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Keuangan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calon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penawaran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kredit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risiko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tawaran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kredit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alokasi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investasi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keuangan</w:t>
      </w:r>
      <w:proofErr w:type="spellEnd"/>
      <w:r>
        <w:rPr>
          <w:color w:val="000000"/>
        </w:rPr>
        <w:t>.</w:t>
      </w:r>
    </w:p>
    <w:p w14:paraId="6814B4C8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E-</w:t>
      </w:r>
      <w:proofErr w:type="gramStart"/>
      <w:r>
        <w:rPr>
          <w:color w:val="000000"/>
        </w:rPr>
        <w:t>commerce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Mengantisipasi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perpindahan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(customer churn), </w:t>
      </w:r>
      <w:proofErr w:type="spellStart"/>
      <w:r>
        <w:rPr>
          <w:color w:val="000000"/>
        </w:rPr>
        <w:t>Mendeteksi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keaslian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transaksi</w:t>
      </w:r>
      <w:proofErr w:type="spellEnd"/>
      <w:r>
        <w:rPr>
          <w:color w:val="000000"/>
        </w:rPr>
        <w:t>.</w:t>
      </w:r>
    </w:p>
    <w:p w14:paraId="7D684674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Eksplorasi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ruang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angkasa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pesawat</w:t>
      </w:r>
      <w:proofErr w:type="spellEnd"/>
      <w:r>
        <w:rPr>
          <w:color w:val="000000"/>
        </w:rPr>
        <w:t xml:space="preserve"> luar </w:t>
      </w:r>
      <w:proofErr w:type="spellStart"/>
      <w:r>
        <w:rPr>
          <w:color w:val="000000"/>
        </w:rPr>
        <w:t>angkasa</w:t>
      </w:r>
      <w:proofErr w:type="spellEnd"/>
      <w:r>
        <w:rPr>
          <w:color w:val="000000"/>
        </w:rPr>
        <w:t xml:space="preserve"> dan radio </w:t>
      </w:r>
      <w:proofErr w:type="spellStart"/>
      <w:r>
        <w:rPr>
          <w:color w:val="000000"/>
        </w:rPr>
        <w:t>astronomi</w:t>
      </w:r>
      <w:proofErr w:type="spellEnd"/>
      <w:r>
        <w:rPr>
          <w:color w:val="000000"/>
        </w:rPr>
        <w:t>.</w:t>
      </w:r>
    </w:p>
    <w:p w14:paraId="2463BC44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Robotika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Cara </w:t>
      </w:r>
      <w:proofErr w:type="spellStart"/>
      <w:r>
        <w:rPr>
          <w:color w:val="000000"/>
        </w:rPr>
        <w:t>menghadapi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ketidakpastian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yang baru, </w:t>
      </w:r>
      <w:proofErr w:type="spellStart"/>
      <w:r>
        <w:rPr>
          <w:color w:val="000000"/>
        </w:rPr>
        <w:t>kendaraan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otonom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mobil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pengemudi</w:t>
      </w:r>
      <w:proofErr w:type="spellEnd"/>
      <w:r>
        <w:rPr>
          <w:color w:val="000000"/>
        </w:rPr>
        <w:t>.</w:t>
      </w:r>
    </w:p>
    <w:p w14:paraId="213A3461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Ekstraksi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database di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web, </w:t>
      </w:r>
      <w:proofErr w:type="spellStart"/>
      <w:r>
        <w:rPr>
          <w:color w:val="000000"/>
        </w:rPr>
        <w:t>mengajukan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basis data di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web.</w:t>
      </w:r>
    </w:p>
    <w:p w14:paraId="50F81F24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Jejaring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social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preferensi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penerapan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menggali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59CF80DE" w14:textId="77777777" w:rsidR="0094221C" w:rsidRDefault="00000000">
      <w:pPr>
        <w:numPr>
          <w:ilvl w:val="0"/>
          <w:numId w:val="38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Debugging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isu-isu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seperti debugging, proses yang </w:t>
      </w:r>
      <w:proofErr w:type="spellStart"/>
      <w:r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usaha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intensif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saran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bug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14:paraId="088FA7DB" w14:textId="77777777" w:rsidR="0094221C" w:rsidRDefault="0094221C">
      <w:pPr>
        <w:spacing w:after="0" w:line="240" w:lineRule="auto"/>
        <w:jc w:val="both"/>
      </w:pPr>
    </w:p>
    <w:p w14:paraId="0A2742EB" w14:textId="77777777" w:rsidR="0094221C" w:rsidRDefault="00000000">
      <w:pPr>
        <w:spacing w:after="0" w:line="240" w:lineRule="auto"/>
        <w:ind w:firstLine="360"/>
        <w:jc w:val="both"/>
      </w:pPr>
      <w:r>
        <w:t xml:space="preserve">Pada machine learning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bekerja </w:t>
      </w:r>
      <w:proofErr w:type="spellStart"/>
      <w:r>
        <w:t>bersama-sama</w:t>
      </w:r>
      <w:proofErr w:type="spellEnd"/>
      <w:r>
        <w:t xml:space="preserve"> untuk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machine learning yang dapat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, </w:t>
      </w:r>
      <w:proofErr w:type="spellStart"/>
      <w:r>
        <w:t>memahami</w:t>
      </w:r>
      <w:proofErr w:type="spellEnd"/>
      <w:r>
        <w:t xml:space="preserve"> data,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atau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berharga</w:t>
      </w:r>
      <w:proofErr w:type="spellEnd"/>
      <w:r>
        <w:t xml:space="preserve"> dalam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meliputi</w:t>
      </w:r>
      <w:proofErr w:type="spellEnd"/>
      <w:r>
        <w:t xml:space="preserve"> :</w:t>
      </w:r>
      <w:proofErr w:type="gramEnd"/>
    </w:p>
    <w:p w14:paraId="1F3EFA5B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Data :</w:t>
      </w:r>
      <w:proofErr w:type="gram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paling </w:t>
      </w:r>
      <w:proofErr w:type="spellStart"/>
      <w:r>
        <w:rPr>
          <w:color w:val="000000"/>
        </w:rPr>
        <w:t>krusial</w:t>
      </w:r>
      <w:proofErr w:type="spellEnd"/>
      <w:r>
        <w:rPr>
          <w:color w:val="000000"/>
        </w:rPr>
        <w:t xml:space="preserve"> dalam machine learning. Ini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bakar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model dan </w:t>
      </w:r>
      <w:proofErr w:type="spellStart"/>
      <w:r>
        <w:rPr>
          <w:color w:val="000000"/>
        </w:rPr>
        <w:t>mempengaruhi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.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contoh-contoh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mengajari</w:t>
      </w:r>
      <w:proofErr w:type="spellEnd"/>
      <w:r>
        <w:rPr>
          <w:color w:val="000000"/>
        </w:rPr>
        <w:t xml:space="preserve"> model, </w:t>
      </w:r>
      <w:proofErr w:type="spellStart"/>
      <w:r>
        <w:rPr>
          <w:color w:val="000000"/>
        </w:rPr>
        <w:t>sedangkan</w:t>
      </w:r>
      <w:proofErr w:type="spellEnd"/>
      <w:r>
        <w:rPr>
          <w:color w:val="000000"/>
        </w:rPr>
        <w:t xml:space="preserve"> data uji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 pada data yang belum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14:paraId="4E172563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Model :</w:t>
      </w:r>
      <w:proofErr w:type="gram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learning. Model ini </w:t>
      </w:r>
      <w:proofErr w:type="spellStart"/>
      <w:r>
        <w:rPr>
          <w:color w:val="000000"/>
        </w:rPr>
        <w:t>mempelajari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dalam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menggunakannya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pada data baru. Jenis model </w:t>
      </w:r>
      <w:proofErr w:type="spellStart"/>
      <w:r>
        <w:rPr>
          <w:color w:val="000000"/>
        </w:rPr>
        <w:t>beragam</w:t>
      </w:r>
      <w:proofErr w:type="spellEnd"/>
      <w:r>
        <w:rPr>
          <w:color w:val="000000"/>
        </w:rPr>
        <w:t xml:space="preserve">, seperti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 xml:space="preserve"> linear,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tiruan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pohon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lagi.</w:t>
      </w:r>
    </w:p>
    <w:p w14:paraId="690226DF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prosedur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matematis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model dan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berperan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dalam data dan </w:t>
      </w:r>
      <w:proofErr w:type="spellStart"/>
      <w:r>
        <w:rPr>
          <w:color w:val="000000"/>
        </w:rPr>
        <w:t>mengoptimalkan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model.</w:t>
      </w:r>
    </w:p>
    <w:p w14:paraId="129A2609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Fitur (Features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Fitur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 xml:space="preserve"> dalam data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model untuk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representatif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dalam proses machine learning.</w:t>
      </w:r>
    </w:p>
    <w:p w14:paraId="3EB1E5C3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(Training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di mana model </w:t>
      </w:r>
      <w:proofErr w:type="spellStart"/>
      <w:r>
        <w:rPr>
          <w:color w:val="000000"/>
        </w:rPr>
        <w:t>belajar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mengenali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dan melakukan </w:t>
      </w:r>
      <w:proofErr w:type="spellStart"/>
      <w:r>
        <w:rPr>
          <w:color w:val="000000"/>
        </w:rPr>
        <w:t>penyesuaian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algoritmanya</w:t>
      </w:r>
      <w:proofErr w:type="spellEnd"/>
      <w:r>
        <w:rPr>
          <w:color w:val="000000"/>
        </w:rPr>
        <w:t xml:space="preserve">. Proses ini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mencocokkan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mengoptimalkannya</w:t>
      </w:r>
      <w:proofErr w:type="spellEnd"/>
      <w:r>
        <w:rPr>
          <w:color w:val="000000"/>
        </w:rPr>
        <w:t>.</w:t>
      </w:r>
    </w:p>
    <w:p w14:paraId="49C8300C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Validasi</w:t>
      </w:r>
      <w:proofErr w:type="spellEnd"/>
      <w:r>
        <w:rPr>
          <w:color w:val="000000"/>
        </w:rPr>
        <w:t xml:space="preserve"> (Validation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sejauh</w:t>
      </w:r>
      <w:proofErr w:type="spellEnd"/>
      <w:r>
        <w:rPr>
          <w:color w:val="000000"/>
        </w:rPr>
        <w:t xml:space="preserve"> mana model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akurat</w:t>
      </w:r>
      <w:proofErr w:type="spellEnd"/>
      <w:r>
        <w:rPr>
          <w:color w:val="000000"/>
        </w:rPr>
        <w:t xml:space="preserve"> pada data yang belum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pada data baru.</w:t>
      </w:r>
    </w:p>
    <w:p w14:paraId="1FE81DC5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Uji Coba (Testing</w:t>
      </w:r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dilatih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divalidasi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mengujinya</w:t>
      </w:r>
      <w:proofErr w:type="spellEnd"/>
      <w:r>
        <w:rPr>
          <w:color w:val="000000"/>
        </w:rPr>
        <w:t xml:space="preserve"> pada data uji yang belum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seberapa</w:t>
      </w:r>
      <w:proofErr w:type="spellEnd"/>
      <w:r>
        <w:rPr>
          <w:color w:val="000000"/>
        </w:rPr>
        <w:t xml:space="preserve"> baik model dalam </w:t>
      </w:r>
      <w:proofErr w:type="spellStart"/>
      <w:r>
        <w:rPr>
          <w:color w:val="000000"/>
        </w:rPr>
        <w:t>menggeneralisasi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dan melakukan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pada data baru.</w:t>
      </w:r>
    </w:p>
    <w:p w14:paraId="26CAC724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Optimisasi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Optimisasi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penyesuaian</w:t>
      </w:r>
      <w:proofErr w:type="spellEnd"/>
      <w:r>
        <w:rPr>
          <w:color w:val="000000"/>
        </w:rPr>
        <w:t xml:space="preserve"> parameter atau </w:t>
      </w:r>
      <w:proofErr w:type="spellStart"/>
      <w:r>
        <w:rPr>
          <w:color w:val="000000"/>
        </w:rPr>
        <w:t>hiperparameter</w:t>
      </w:r>
      <w:proofErr w:type="spellEnd"/>
      <w:r>
        <w:rPr>
          <w:color w:val="000000"/>
        </w:rPr>
        <w:t xml:space="preserve"> model untuk </w:t>
      </w:r>
      <w:proofErr w:type="spellStart"/>
      <w:r>
        <w:rPr>
          <w:color w:val="000000"/>
        </w:rPr>
        <w:t>mencapai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Tujuannya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kesalahan</w:t>
      </w:r>
      <w:proofErr w:type="spellEnd"/>
      <w:r>
        <w:rPr>
          <w:color w:val="000000"/>
        </w:rPr>
        <w:t>.</w:t>
      </w:r>
    </w:p>
    <w:p w14:paraId="4C4668E0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dan </w:t>
      </w:r>
      <w:proofErr w:type="gramStart"/>
      <w:r>
        <w:rPr>
          <w:color w:val="000000"/>
        </w:rPr>
        <w:t>Keputusan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, model dapat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melakukan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data baru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kepadanya</w:t>
      </w:r>
      <w:proofErr w:type="spellEnd"/>
      <w:r>
        <w:rPr>
          <w:color w:val="000000"/>
        </w:rPr>
        <w:t>.</w:t>
      </w:r>
    </w:p>
    <w:p w14:paraId="44322713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proofErr w:type="spellStart"/>
      <w:proofErr w:type="gram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, seperti </w:t>
      </w:r>
      <w:proofErr w:type="spellStart"/>
      <w:r>
        <w:rPr>
          <w:color w:val="000000"/>
        </w:rPr>
        <w:t>akurasi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 xml:space="preserve">, recall, atau F1-score. Ini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seberapa</w:t>
      </w:r>
      <w:proofErr w:type="spellEnd"/>
      <w:r>
        <w:rPr>
          <w:color w:val="000000"/>
        </w:rPr>
        <w:t xml:space="preserve"> baik model dalam </w:t>
      </w:r>
      <w:proofErr w:type="spellStart"/>
      <w:r>
        <w:rPr>
          <w:color w:val="000000"/>
        </w:rPr>
        <w:t>memecahkan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>.</w:t>
      </w:r>
    </w:p>
    <w:p w14:paraId="5311EB9A" w14:textId="77777777" w:rsidR="0094221C" w:rsidRDefault="00000000">
      <w:pPr>
        <w:numPr>
          <w:ilvl w:val="0"/>
          <w:numId w:val="39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Deployment (</w:t>
      </w:r>
      <w:proofErr w:type="spellStart"/>
      <w:r>
        <w:rPr>
          <w:color w:val="000000"/>
        </w:rPr>
        <w:t>Penyajian</w:t>
      </w:r>
      <w:proofErr w:type="spellEnd"/>
      <w:proofErr w:type="gramStart"/>
      <w:r>
        <w:rPr>
          <w:color w:val="000000"/>
        </w:rPr>
        <w:t>)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deployment, di mana model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dilatih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diimplementasikan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nyata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tugas yang </w:t>
      </w:r>
      <w:proofErr w:type="spellStart"/>
      <w:r>
        <w:rPr>
          <w:color w:val="000000"/>
        </w:rPr>
        <w:t>ditetapkan</w:t>
      </w:r>
      <w:proofErr w:type="spellEnd"/>
      <w:r>
        <w:rPr>
          <w:color w:val="000000"/>
        </w:rPr>
        <w:t>.</w:t>
      </w:r>
    </w:p>
    <w:p w14:paraId="71885BC4" w14:textId="77777777" w:rsidR="0094221C" w:rsidRDefault="0094221C">
      <w:pPr>
        <w:spacing w:after="0" w:line="240" w:lineRule="auto"/>
        <w:ind w:firstLine="360"/>
        <w:jc w:val="both"/>
      </w:pPr>
    </w:p>
    <w:p w14:paraId="173572D4" w14:textId="77777777" w:rsidR="0094221C" w:rsidRDefault="00000000" w:rsidP="00926846">
      <w:pPr>
        <w:pStyle w:val="Heading2"/>
        <w:numPr>
          <w:ilvl w:val="0"/>
          <w:numId w:val="68"/>
        </w:numPr>
      </w:pPr>
      <w:bookmarkStart w:id="31" w:name="_Toc141777391"/>
      <w:r>
        <w:t>PERAN SERTA KELEBIHAN DAN KEKURANGAN BAHASA GO UNTUK MACHINE LEARNING</w:t>
      </w:r>
      <w:bookmarkEnd w:id="31"/>
    </w:p>
    <w:p w14:paraId="7882F5F8" w14:textId="77777777" w:rsidR="0094221C" w:rsidRDefault="00000000">
      <w:pPr>
        <w:spacing w:after="0" w:line="240" w:lineRule="auto"/>
        <w:ind w:firstLine="360"/>
        <w:jc w:val="both"/>
      </w:pPr>
      <w:proofErr w:type="spellStart"/>
      <w:r>
        <w:t>Menerapkan</w:t>
      </w:r>
      <w:proofErr w:type="spellEnd"/>
      <w:r>
        <w:t xml:space="preserve"> AI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untuk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inovatif</w:t>
      </w:r>
      <w:proofErr w:type="spellEnd"/>
      <w:r>
        <w:t xml:space="preserve"> yang dapat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kerangka</w:t>
      </w:r>
      <w:proofErr w:type="spellEnd"/>
      <w:r>
        <w:t xml:space="preserve"> kerja web harus </w:t>
      </w:r>
      <w:proofErr w:type="spellStart"/>
      <w:r>
        <w:t>mendukung</w:t>
      </w:r>
      <w:proofErr w:type="spellEnd"/>
      <w:r>
        <w:t xml:space="preserve"> AI.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Go </w:t>
      </w:r>
      <w:proofErr w:type="spellStart"/>
      <w:r>
        <w:t>istimewa</w:t>
      </w:r>
      <w:proofErr w:type="spellEnd"/>
      <w:r>
        <w:t xml:space="preserve">? </w:t>
      </w:r>
      <w:proofErr w:type="spellStart"/>
      <w:r>
        <w:t>Popularitas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 dalam </w:t>
      </w:r>
      <w:proofErr w:type="spellStart"/>
      <w:r>
        <w:t>pengembangan</w:t>
      </w:r>
      <w:proofErr w:type="spellEnd"/>
      <w:r>
        <w:t xml:space="preserve"> AI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Bahasa Go yang </w:t>
      </w:r>
      <w:proofErr w:type="spellStart"/>
      <w:r>
        <w:t>cepat</w:t>
      </w:r>
      <w:proofErr w:type="spellEnd"/>
      <w:r>
        <w:t xml:space="preserve"> dan dapat </w:t>
      </w:r>
      <w:proofErr w:type="spellStart"/>
      <w:r>
        <w:t>diskalakan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di </w:t>
      </w:r>
      <w:proofErr w:type="spellStart"/>
      <w:r>
        <w:t>atasnya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sangat </w:t>
      </w:r>
      <w:proofErr w:type="spellStart"/>
      <w:r>
        <w:t>diminati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53232BD2" w14:textId="77777777" w:rsidR="0094221C" w:rsidRDefault="00000000">
      <w:pPr>
        <w:spacing w:after="0" w:line="240" w:lineRule="auto"/>
        <w:ind w:firstLine="360"/>
        <w:jc w:val="both"/>
      </w:pP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dalam Golang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pada Golang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statis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diketik</w:t>
      </w:r>
      <w:proofErr w:type="spellEnd"/>
      <w:r>
        <w:t xml:space="preserve"> dan </w:t>
      </w:r>
      <w:proofErr w:type="spellStart"/>
      <w:r>
        <w:t>dikompilasi</w:t>
      </w:r>
      <w:proofErr w:type="spellEnd"/>
      <w:r>
        <w:t xml:space="preserve">. Selain itu,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 dalam Bahasa Go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pengeditan</w:t>
      </w:r>
      <w:proofErr w:type="spellEnd"/>
      <w:r>
        <w:t xml:space="preserve"> dan </w:t>
      </w:r>
      <w:proofErr w:type="spellStart"/>
      <w:r>
        <w:t>penyegaran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. Karena </w:t>
      </w:r>
      <w:proofErr w:type="spellStart"/>
      <w:r>
        <w:t>alasan</w:t>
      </w:r>
      <w:proofErr w:type="spellEnd"/>
      <w:r>
        <w:t xml:space="preserve"> ini,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Go sangat </w:t>
      </w:r>
      <w:proofErr w:type="spellStart"/>
      <w:r>
        <w:t>populer</w:t>
      </w:r>
      <w:proofErr w:type="spellEnd"/>
      <w:r>
        <w:t xml:space="preserve"> untuk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>.</w:t>
      </w:r>
    </w:p>
    <w:p w14:paraId="0754F388" w14:textId="77777777" w:rsidR="0094221C" w:rsidRDefault="00000000">
      <w:pPr>
        <w:spacing w:after="0" w:line="240" w:lineRule="auto"/>
        <w:ind w:firstLine="360"/>
        <w:jc w:val="both"/>
      </w:pPr>
      <w:r>
        <w:t xml:space="preserve">Bahasa Go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dalam </w:t>
      </w:r>
      <w:proofErr w:type="spellStart"/>
      <w:r>
        <w:t>menulis</w:t>
      </w:r>
      <w:proofErr w:type="spellEnd"/>
      <w:r>
        <w:t xml:space="preserve"> program yang sangat </w:t>
      </w:r>
      <w:proofErr w:type="spellStart"/>
      <w:r>
        <w:t>konkuren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r>
        <w:lastRenderedPageBreak/>
        <w:t xml:space="preserve">dalam Go,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Go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ke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Infrastruktur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Go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baik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modul</w:t>
      </w:r>
      <w:proofErr w:type="spellEnd"/>
      <w:r>
        <w:t>.</w:t>
      </w:r>
    </w:p>
    <w:p w14:paraId="610F4C85" w14:textId="77777777" w:rsidR="0094221C" w:rsidRDefault="00000000">
      <w:pPr>
        <w:spacing w:after="0" w:line="240" w:lineRule="auto"/>
        <w:ind w:firstLine="360"/>
        <w:jc w:val="both"/>
      </w:pPr>
      <w:proofErr w:type="spellStart"/>
      <w:r>
        <w:t>Keuntungan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untuk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platform,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ideal untuk melakukan </w:t>
      </w:r>
      <w:proofErr w:type="spellStart"/>
      <w:r>
        <w:t>migrasi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Selain itu, </w:t>
      </w:r>
      <w:proofErr w:type="spellStart"/>
      <w:r>
        <w:t>kompiler</w:t>
      </w:r>
      <w:proofErr w:type="spellEnd"/>
      <w:r>
        <w:t xml:space="preserve"> Go </w:t>
      </w:r>
      <w:proofErr w:type="spellStart"/>
      <w:r>
        <w:t>memberlakukan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yang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>.</w:t>
      </w:r>
    </w:p>
    <w:p w14:paraId="22F7794A" w14:textId="77777777" w:rsidR="0094221C" w:rsidRDefault="00000000">
      <w:pPr>
        <w:spacing w:after="0" w:line="240" w:lineRule="auto"/>
        <w:ind w:firstLine="360"/>
        <w:jc w:val="both"/>
      </w:pPr>
      <w:r>
        <w:t xml:space="preserve">Go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keunikan</w:t>
      </w:r>
      <w:proofErr w:type="spellEnd"/>
      <w:r>
        <w:t xml:space="preserve"> dalam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konkurensi</w:t>
      </w:r>
      <w:proofErr w:type="spellEnd"/>
      <w:r>
        <w:t xml:space="preserve"> dan </w:t>
      </w:r>
      <w:proofErr w:type="spellStart"/>
      <w:r>
        <w:t>paralelisme</w:t>
      </w:r>
      <w:proofErr w:type="spellEnd"/>
      <w:r>
        <w:t xml:space="preserve"> </w:t>
      </w:r>
      <w:proofErr w:type="spellStart"/>
      <w:r>
        <w:t>bawaannya</w:t>
      </w:r>
      <w:proofErr w:type="spellEnd"/>
      <w:r>
        <w:t xml:space="preserve">.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Golang </w:t>
      </w:r>
      <w:proofErr w:type="spellStart"/>
      <w:r>
        <w:t>menjadi</w:t>
      </w:r>
      <w:proofErr w:type="spellEnd"/>
      <w:r>
        <w:t xml:space="preserve"> platform yang ideal untuk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konkurensi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seperti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data </w:t>
      </w:r>
      <w:proofErr w:type="spellStart"/>
      <w:r>
        <w:t>besar</w:t>
      </w:r>
      <w:proofErr w:type="spellEnd"/>
      <w:r>
        <w:t xml:space="preserve">, dan lain-lain.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Go sangat </w:t>
      </w:r>
      <w:proofErr w:type="spellStart"/>
      <w:r>
        <w:t>cocok</w:t>
      </w:r>
      <w:proofErr w:type="spellEnd"/>
      <w:r>
        <w:t xml:space="preserve"> untuk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beroperasi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cloud. Selain itu, </w:t>
      </w:r>
      <w:proofErr w:type="spellStart"/>
      <w:r>
        <w:t>ekosistem</w:t>
      </w:r>
      <w:proofErr w:type="spellEnd"/>
      <w:r>
        <w:t xml:space="preserve"> Golang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. </w:t>
      </w:r>
      <w:proofErr w:type="spellStart"/>
      <w:r>
        <w:t>Kemampuan</w:t>
      </w:r>
      <w:proofErr w:type="spellEnd"/>
      <w:r>
        <w:t xml:space="preserve"> Go dalam </w:t>
      </w:r>
      <w:proofErr w:type="spellStart"/>
      <w:r>
        <w:t>otomatisasi</w:t>
      </w:r>
      <w:proofErr w:type="spellEnd"/>
      <w:r>
        <w:t xml:space="preserve"> browser juga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. Dengan </w:t>
      </w:r>
      <w:proofErr w:type="spellStart"/>
      <w:r>
        <w:t>kecakapannya</w:t>
      </w:r>
      <w:proofErr w:type="spellEnd"/>
      <w:r>
        <w:t xml:space="preserve"> dalam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cloud-native dan </w:t>
      </w:r>
      <w:proofErr w:type="spellStart"/>
      <w:r>
        <w:t>mengembangkan</w:t>
      </w:r>
      <w:proofErr w:type="spellEnd"/>
      <w:r>
        <w:t xml:space="preserve"> CLI (Command Line Interface) yang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elegan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DevOps dan SRE (Site Reliability Engineering),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database dan </w:t>
      </w:r>
      <w:proofErr w:type="spellStart"/>
      <w:r>
        <w:t>membangun</w:t>
      </w:r>
      <w:proofErr w:type="spellEnd"/>
      <w:r>
        <w:t xml:space="preserve"> situs web, Go sangat </w:t>
      </w:r>
      <w:proofErr w:type="spellStart"/>
      <w:r>
        <w:t>cocok</w:t>
      </w:r>
      <w:proofErr w:type="spellEnd"/>
      <w:r>
        <w:t xml:space="preserve"> untuk </w:t>
      </w:r>
      <w:proofErr w:type="spellStart"/>
      <w:r>
        <w:t>proyek-proyek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itu.</w:t>
      </w:r>
    </w:p>
    <w:p w14:paraId="0AF4BFBD" w14:textId="77777777" w:rsidR="0094221C" w:rsidRDefault="0094221C">
      <w:pPr>
        <w:spacing w:after="0" w:line="240" w:lineRule="auto"/>
        <w:ind w:firstLine="360"/>
        <w:jc w:val="both"/>
      </w:pPr>
    </w:p>
    <w:p w14:paraId="6A6C5D72" w14:textId="77777777" w:rsidR="0094221C" w:rsidRDefault="00000000">
      <w:pPr>
        <w:spacing w:after="0" w:line="240" w:lineRule="auto"/>
        <w:ind w:firstLine="360"/>
        <w:jc w:val="both"/>
      </w:pPr>
      <w:r>
        <w:t xml:space="preserve">Bahasa </w:t>
      </w:r>
      <w:proofErr w:type="spellStart"/>
      <w:r>
        <w:t>pemrograman</w:t>
      </w:r>
      <w:proofErr w:type="spellEnd"/>
      <w:r>
        <w:t xml:space="preserve"> Go (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Golang)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popularitas</w:t>
      </w:r>
      <w:proofErr w:type="spellEnd"/>
      <w:r>
        <w:t xml:space="preserve"> dalam </w:t>
      </w:r>
      <w:proofErr w:type="spellStart"/>
      <w:r>
        <w:t>lingkungan</w:t>
      </w:r>
      <w:proofErr w:type="spellEnd"/>
      <w:r>
        <w:t xml:space="preserve"> machine learning </w:t>
      </w:r>
      <w:proofErr w:type="spellStart"/>
      <w:r>
        <w:t>karena</w:t>
      </w:r>
      <w:proofErr w:type="spellEnd"/>
      <w:r>
        <w:t xml:space="preserve"> beberapa </w:t>
      </w:r>
      <w:proofErr w:type="spellStart"/>
      <w:proofErr w:type="gramStart"/>
      <w:r>
        <w:t>kelebihan</w:t>
      </w:r>
      <w:proofErr w:type="spellEnd"/>
      <w:r>
        <w:t xml:space="preserve">  </w:t>
      </w:r>
      <w:proofErr w:type="spellStart"/>
      <w:r>
        <w:t>diantaranya</w:t>
      </w:r>
      <w:proofErr w:type="spellEnd"/>
      <w:proofErr w:type="gramEnd"/>
      <w:r>
        <w:t xml:space="preserve"> : </w:t>
      </w:r>
    </w:p>
    <w:p w14:paraId="5A49C98F" w14:textId="77777777" w:rsidR="0094221C" w:rsidRDefault="00000000">
      <w:pPr>
        <w:numPr>
          <w:ilvl w:val="0"/>
          <w:numId w:val="40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Kinerja </w:t>
      </w:r>
    </w:p>
    <w:p w14:paraId="5BC6696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diketahui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yang baik dan </w:t>
      </w:r>
      <w:proofErr w:type="spellStart"/>
      <w:r>
        <w:rPr>
          <w:color w:val="000000"/>
        </w:rPr>
        <w:t>performa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. Kode Bahasa Go </w:t>
      </w:r>
      <w:proofErr w:type="spellStart"/>
      <w:r>
        <w:rPr>
          <w:color w:val="000000"/>
        </w:rPr>
        <w:t>dieksekusi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intensif</w:t>
      </w:r>
      <w:proofErr w:type="spellEnd"/>
      <w:r>
        <w:rPr>
          <w:color w:val="000000"/>
        </w:rPr>
        <w:t xml:space="preserve"> dalam machine learning.</w:t>
      </w:r>
    </w:p>
    <w:p w14:paraId="65C6C1A6" w14:textId="77777777" w:rsidR="0094221C" w:rsidRDefault="00000000">
      <w:pPr>
        <w:numPr>
          <w:ilvl w:val="0"/>
          <w:numId w:val="4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Efisiensi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Daya</w:t>
      </w:r>
    </w:p>
    <w:p w14:paraId="14FFFBB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Go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tata </w:t>
      </w:r>
      <w:proofErr w:type="spellStart"/>
      <w:r>
        <w:rPr>
          <w:color w:val="000000"/>
        </w:rPr>
        <w:t>letak</w:t>
      </w:r>
      <w:proofErr w:type="spellEnd"/>
      <w:r>
        <w:rPr>
          <w:color w:val="000000"/>
        </w:rPr>
        <w:t xml:space="preserve"> (garbage collection) yang </w:t>
      </w:r>
      <w:proofErr w:type="spellStart"/>
      <w:r>
        <w:rPr>
          <w:color w:val="000000"/>
        </w:rPr>
        <w:t>canggih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3B683901" w14:textId="77777777" w:rsidR="0094221C" w:rsidRDefault="00000000">
      <w:pPr>
        <w:numPr>
          <w:ilvl w:val="0"/>
          <w:numId w:val="4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</w:p>
    <w:p w14:paraId="285FA49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sintaks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sederhana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dipahami</w:t>
      </w:r>
      <w:proofErr w:type="spellEnd"/>
      <w:r>
        <w:rPr>
          <w:color w:val="000000"/>
        </w:rPr>
        <w:t xml:space="preserve">. Hal ini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bersih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ringkas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machine learning.</w:t>
      </w:r>
    </w:p>
    <w:p w14:paraId="78393A45" w14:textId="77777777" w:rsidR="0094221C" w:rsidRDefault="00000000">
      <w:pPr>
        <w:numPr>
          <w:ilvl w:val="0"/>
          <w:numId w:val="4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Konkurensi</w:t>
      </w:r>
      <w:proofErr w:type="spellEnd"/>
    </w:p>
    <w:p w14:paraId="467D62F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konkurensi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, seperti goroutine,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tugas-tugas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bermanfaat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mengolah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paralel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dalam machine learning.</w:t>
      </w:r>
    </w:p>
    <w:p w14:paraId="534AD8AD" w14:textId="77777777" w:rsidR="0094221C" w:rsidRDefault="00000000">
      <w:pPr>
        <w:numPr>
          <w:ilvl w:val="0"/>
          <w:numId w:val="4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Pengemasan</w:t>
      </w:r>
      <w:proofErr w:type="spellEnd"/>
    </w:p>
    <w:p w14:paraId="7967461A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bawaan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pengemasan</w:t>
      </w:r>
      <w:proofErr w:type="spellEnd"/>
      <w:r>
        <w:rPr>
          <w:color w:val="000000"/>
        </w:rPr>
        <w:t xml:space="preserve"> (packaging)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, seperti Go Modules, yang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dependensi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machine learning.</w:t>
      </w:r>
    </w:p>
    <w:p w14:paraId="09F94ACF" w14:textId="77777777" w:rsidR="0094221C" w:rsidRDefault="00000000">
      <w:pPr>
        <w:numPr>
          <w:ilvl w:val="0"/>
          <w:numId w:val="40"/>
        </w:numPr>
        <w:spacing w:after="0" w:line="240" w:lineRule="auto"/>
        <w:ind w:left="709"/>
        <w:jc w:val="both"/>
        <w:rPr>
          <w:color w:val="000000"/>
        </w:rPr>
      </w:pPr>
      <w:proofErr w:type="gramStart"/>
      <w:r>
        <w:rPr>
          <w:color w:val="000000"/>
        </w:rPr>
        <w:t>Open Source</w:t>
      </w:r>
      <w:proofErr w:type="gramEnd"/>
      <w:r>
        <w:rPr>
          <w:color w:val="000000"/>
        </w:rPr>
        <w:t xml:space="preserve"> Library</w:t>
      </w:r>
    </w:p>
    <w:p w14:paraId="3BB7A85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Meskipun</w:t>
      </w:r>
      <w:proofErr w:type="spellEnd"/>
      <w:r>
        <w:rPr>
          <w:color w:val="000000"/>
        </w:rPr>
        <w:t xml:space="preserve"> Bahasa Go </w:t>
      </w:r>
      <w:proofErr w:type="spellStart"/>
      <w:r>
        <w:rPr>
          <w:color w:val="000000"/>
        </w:rPr>
        <w:t>bukan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machine learning seperti Python atau R,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open source</w:t>
      </w:r>
      <w:proofErr w:type="gram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untuk Bahasa Go yang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machine learning, seperti Gorgonia, TensorFlow Go, dan Pachyderm.</w:t>
      </w:r>
    </w:p>
    <w:p w14:paraId="0FC0D8FC" w14:textId="77777777" w:rsidR="0094221C" w:rsidRDefault="00000000">
      <w:pPr>
        <w:numPr>
          <w:ilvl w:val="0"/>
          <w:numId w:val="4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Produksi</w:t>
      </w:r>
      <w:proofErr w:type="spellEnd"/>
    </w:p>
    <w:p w14:paraId="7450FFC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Bahasa Go </w:t>
      </w:r>
      <w:proofErr w:type="spellStart"/>
      <w:r>
        <w:rPr>
          <w:color w:val="000000"/>
        </w:rPr>
        <w:t>dikenal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t>kehandalan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machine learning yang </w:t>
      </w:r>
      <w:proofErr w:type="spellStart"/>
      <w:r>
        <w:rPr>
          <w:color w:val="000000"/>
        </w:rPr>
        <w:t>diproduksi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>.</w:t>
      </w:r>
    </w:p>
    <w:p w14:paraId="62726DE1" w14:textId="77777777" w:rsidR="0094221C" w:rsidRDefault="00000000">
      <w:pPr>
        <w:numPr>
          <w:ilvl w:val="0"/>
          <w:numId w:val="40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Keandalan</w:t>
      </w:r>
      <w:proofErr w:type="spellEnd"/>
    </w:p>
    <w:p w14:paraId="5AEE4E3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Go </w:t>
      </w:r>
      <w:proofErr w:type="spellStart"/>
      <w:r>
        <w:rPr>
          <w:color w:val="000000"/>
        </w:rPr>
        <w:t>dikenal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kestabilan</w:t>
      </w:r>
      <w:proofErr w:type="spellEnd"/>
      <w:r>
        <w:rPr>
          <w:color w:val="000000"/>
        </w:rPr>
        <w:t xml:space="preserve"> dan </w:t>
      </w:r>
      <w:proofErr w:type="spellStart"/>
      <w:r>
        <w:t>kehandalan</w:t>
      </w:r>
      <w:proofErr w:type="spellEnd"/>
      <w:r>
        <w:rPr>
          <w:color w:val="000000"/>
        </w:rPr>
        <w:t xml:space="preserve">. Bahasa ini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kemampuan</w:t>
      </w:r>
      <w:proofErr w:type="spellEnd"/>
      <w:r>
        <w:rPr>
          <w:color w:val="000000"/>
        </w:rPr>
        <w:t xml:space="preserve"> untuk bekerja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baik dalam </w:t>
      </w:r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kritis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tuntutan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skalabilitas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>.</w:t>
      </w:r>
    </w:p>
    <w:p w14:paraId="033C83E2" w14:textId="77777777" w:rsidR="0094221C" w:rsidRDefault="0094221C">
      <w:pPr>
        <w:spacing w:after="0" w:line="240" w:lineRule="auto"/>
        <w:ind w:left="360"/>
        <w:jc w:val="both"/>
      </w:pPr>
    </w:p>
    <w:p w14:paraId="439C2308" w14:textId="77777777" w:rsidR="0094221C" w:rsidRDefault="00000000">
      <w:pPr>
        <w:spacing w:after="0" w:line="240" w:lineRule="auto"/>
        <w:ind w:left="360" w:firstLine="349"/>
        <w:jc w:val="both"/>
      </w:pPr>
      <w:proofErr w:type="spellStart"/>
      <w:r>
        <w:t>Meskipun</w:t>
      </w:r>
      <w:proofErr w:type="spellEnd"/>
      <w:r>
        <w:t xml:space="preserve"> Bahasa Go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beberapa </w:t>
      </w:r>
      <w:proofErr w:type="spellStart"/>
      <w:r>
        <w:t>pengembang</w:t>
      </w:r>
      <w:proofErr w:type="spellEnd"/>
      <w:r>
        <w:t xml:space="preserve"> dalam </w:t>
      </w:r>
      <w:proofErr w:type="spellStart"/>
      <w:r>
        <w:t>lingkungan</w:t>
      </w:r>
      <w:proofErr w:type="spellEnd"/>
      <w:r>
        <w:t xml:space="preserve"> machine learning, </w:t>
      </w:r>
      <w:proofErr w:type="spellStart"/>
      <w:r>
        <w:t>penting</w:t>
      </w:r>
      <w:proofErr w:type="spellEnd"/>
      <w:r>
        <w:t xml:space="preserve"> untuk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seperti Python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mendominasi</w:t>
      </w:r>
      <w:proofErr w:type="spellEnd"/>
      <w:r>
        <w:t xml:space="preserve"> dalam </w:t>
      </w:r>
      <w:proofErr w:type="spellStart"/>
      <w:r>
        <w:t>ekosistem</w:t>
      </w:r>
      <w:proofErr w:type="spellEnd"/>
      <w:r>
        <w:t xml:space="preserve"> machine learning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untuk </w:t>
      </w:r>
      <w:proofErr w:type="spellStart"/>
      <w:r>
        <w:t>proyek</w:t>
      </w:r>
      <w:proofErr w:type="spellEnd"/>
      <w:r>
        <w:t xml:space="preserve"> machine learning harus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, dan </w:t>
      </w:r>
      <w:proofErr w:type="spellStart"/>
      <w:r>
        <w:t>ekosistem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. Adapun </w:t>
      </w:r>
      <w:proofErr w:type="spellStart"/>
      <w:r>
        <w:t>kekurangan</w:t>
      </w:r>
      <w:proofErr w:type="spellEnd"/>
      <w:r>
        <w:t xml:space="preserve"> Bahasa Go dalam machine learning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  <w:r>
        <w:t xml:space="preserve"> </w:t>
      </w:r>
    </w:p>
    <w:p w14:paraId="57F8D102" w14:textId="77777777" w:rsidR="0094221C" w:rsidRDefault="00000000">
      <w:pPr>
        <w:numPr>
          <w:ilvl w:val="0"/>
          <w:numId w:val="41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Machine Learning yang </w:t>
      </w:r>
      <w:proofErr w:type="spellStart"/>
      <w:r>
        <w:rPr>
          <w:color w:val="000000"/>
        </w:rPr>
        <w:t>Terbatas</w:t>
      </w:r>
      <w:proofErr w:type="spellEnd"/>
    </w:p>
    <w:p w14:paraId="7F77282B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untuk machine learning di Go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seperti Python. Bahasa Python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terkenal</w:t>
      </w:r>
      <w:proofErr w:type="spellEnd"/>
      <w:r>
        <w:rPr>
          <w:color w:val="000000"/>
        </w:rPr>
        <w:t xml:space="preserve"> seperti TensorFlow, </w:t>
      </w:r>
      <w:proofErr w:type="spellStart"/>
      <w:r>
        <w:rPr>
          <w:color w:val="000000"/>
        </w:rPr>
        <w:t>PyTorch</w:t>
      </w:r>
      <w:proofErr w:type="spellEnd"/>
      <w:r>
        <w:rPr>
          <w:color w:val="000000"/>
        </w:rPr>
        <w:t xml:space="preserve">, dan scikit-learn yang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dan model.</w:t>
      </w:r>
    </w:p>
    <w:p w14:paraId="194CEFC9" w14:textId="77777777" w:rsidR="0094221C" w:rsidRDefault="0094221C">
      <w:pPr>
        <w:spacing w:after="0" w:line="240" w:lineRule="auto"/>
        <w:jc w:val="both"/>
      </w:pPr>
    </w:p>
    <w:p w14:paraId="3797B6BB" w14:textId="77777777" w:rsidR="0094221C" w:rsidRDefault="00000000">
      <w:pPr>
        <w:numPr>
          <w:ilvl w:val="0"/>
          <w:numId w:val="41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Kurangnya</w:t>
      </w:r>
      <w:proofErr w:type="spellEnd"/>
      <w:r>
        <w:rPr>
          <w:color w:val="000000"/>
        </w:rPr>
        <w:t xml:space="preserve"> Pustaka </w:t>
      </w:r>
      <w:proofErr w:type="spellStart"/>
      <w:r>
        <w:rPr>
          <w:color w:val="000000"/>
        </w:rPr>
        <w:t>Populer</w:t>
      </w:r>
      <w:proofErr w:type="spellEnd"/>
    </w:p>
    <w:p w14:paraId="5249ED10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Karena </w:t>
      </w:r>
      <w:proofErr w:type="spellStart"/>
      <w:r>
        <w:rPr>
          <w:color w:val="000000"/>
        </w:rPr>
        <w:t>ekosistem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terbatas</w:t>
      </w:r>
      <w:proofErr w:type="spellEnd"/>
      <w:r>
        <w:rPr>
          <w:color w:val="000000"/>
        </w:rPr>
        <w:t xml:space="preserve">, beberapa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machine learning di Go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belum </w:t>
      </w:r>
      <w:proofErr w:type="spellStart"/>
      <w:r>
        <w:rPr>
          <w:color w:val="000000"/>
        </w:rPr>
        <w:t>seoptimal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sepopuler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lain. Ini dapat </w:t>
      </w:r>
      <w:proofErr w:type="spellStart"/>
      <w:r>
        <w:rPr>
          <w:color w:val="000000"/>
        </w:rPr>
        <w:t>membatasi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ke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inovasi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terbaru</w:t>
      </w:r>
      <w:proofErr w:type="spellEnd"/>
      <w:r>
        <w:rPr>
          <w:color w:val="000000"/>
        </w:rPr>
        <w:t xml:space="preserve"> dalam machine learning.</w:t>
      </w:r>
    </w:p>
    <w:p w14:paraId="79186370" w14:textId="77777777" w:rsidR="0094221C" w:rsidRDefault="00000000">
      <w:pPr>
        <w:numPr>
          <w:ilvl w:val="0"/>
          <w:numId w:val="41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Keterbatasan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Komunitas</w:t>
      </w:r>
      <w:proofErr w:type="spellEnd"/>
    </w:p>
    <w:p w14:paraId="37ABBDB8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Go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komunitas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sebesar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seperti Python.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sulit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panduan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machine learning dalam Go.</w:t>
      </w:r>
    </w:p>
    <w:p w14:paraId="529A0366" w14:textId="77777777" w:rsidR="0094221C" w:rsidRDefault="00000000">
      <w:pPr>
        <w:numPr>
          <w:ilvl w:val="0"/>
          <w:numId w:val="41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Keterbatasan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</w:p>
    <w:p w14:paraId="79814BCC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r>
        <w:rPr>
          <w:color w:val="000000"/>
        </w:rPr>
        <w:t xml:space="preserve">Beberapa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cenderung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rumit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daripada</w:t>
      </w:r>
      <w:proofErr w:type="spellEnd"/>
      <w:r>
        <w:rPr>
          <w:color w:val="000000"/>
        </w:rPr>
        <w:t xml:space="preserve"> yang dapat </w:t>
      </w:r>
      <w:proofErr w:type="spellStart"/>
      <w:r>
        <w:rPr>
          <w:color w:val="000000"/>
        </w:rPr>
        <w:t>ditangani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baik oleh Go. Karena itu,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mungkin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cocok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model machine learning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>.</w:t>
      </w:r>
    </w:p>
    <w:p w14:paraId="7045D8F4" w14:textId="77777777" w:rsidR="0094221C" w:rsidRDefault="00000000">
      <w:pPr>
        <w:numPr>
          <w:ilvl w:val="0"/>
          <w:numId w:val="41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Lambat</w:t>
      </w:r>
      <w:proofErr w:type="spellEnd"/>
    </w:p>
    <w:p w14:paraId="42A0EE9E" w14:textId="77777777" w:rsidR="0094221C" w:rsidRDefault="00000000">
      <w:pPr>
        <w:spacing w:after="0" w:line="24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Meskipun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terus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berkembang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popularitas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perkembangan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ini dalam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setinggi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lain seperti Python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machine learning.</w:t>
      </w:r>
    </w:p>
    <w:p w14:paraId="32EF057B" w14:textId="77777777" w:rsidR="0094221C" w:rsidRDefault="0094221C">
      <w:pPr>
        <w:spacing w:after="0" w:line="240" w:lineRule="auto"/>
        <w:ind w:left="360"/>
        <w:jc w:val="both"/>
      </w:pPr>
    </w:p>
    <w:p w14:paraId="16B2109C" w14:textId="77777777" w:rsidR="0094221C" w:rsidRDefault="00000000" w:rsidP="00926846">
      <w:pPr>
        <w:pStyle w:val="Heading2"/>
        <w:numPr>
          <w:ilvl w:val="0"/>
          <w:numId w:val="68"/>
        </w:numPr>
      </w:pPr>
      <w:bookmarkStart w:id="32" w:name="_Toc141777392"/>
      <w:r>
        <w:t>LIBRARY BAHASA GO UNTUK MEMBANGUN MESIN LEARNING</w:t>
      </w:r>
      <w:bookmarkEnd w:id="32"/>
      <w:r>
        <w:t xml:space="preserve"> </w:t>
      </w:r>
    </w:p>
    <w:p w14:paraId="4833EABE" w14:textId="77777777" w:rsidR="0094221C" w:rsidRDefault="00000000">
      <w:pPr>
        <w:spacing w:after="0" w:line="240" w:lineRule="auto"/>
        <w:ind w:firstLine="360"/>
        <w:jc w:val="both"/>
      </w:pPr>
      <w:r>
        <w:t xml:space="preserve">Pada </w:t>
      </w:r>
      <w:proofErr w:type="spellStart"/>
      <w:r>
        <w:t>saat</w:t>
      </w:r>
      <w:proofErr w:type="spellEnd"/>
      <w:r>
        <w:t xml:space="preserve"> ini, </w:t>
      </w:r>
      <w:proofErr w:type="spellStart"/>
      <w:r>
        <w:t>bahasa</w:t>
      </w:r>
      <w:proofErr w:type="spellEnd"/>
      <w:r>
        <w:t xml:space="preserve"> Go belum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machine learning </w:t>
      </w:r>
      <w:proofErr w:type="spellStart"/>
      <w:r>
        <w:t>sebesar</w:t>
      </w:r>
      <w:proofErr w:type="spellEnd"/>
      <w:r>
        <w:t xml:space="preserve"> </w:t>
      </w:r>
      <w:proofErr w:type="spellStart"/>
      <w:r>
        <w:t>bahasa-bahasa</w:t>
      </w:r>
      <w:proofErr w:type="spellEnd"/>
      <w:r>
        <w:t xml:space="preserve"> seperti Python atau R.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beberapa </w:t>
      </w:r>
      <w:proofErr w:type="spellStart"/>
      <w:r>
        <w:t>pustaka</w:t>
      </w:r>
      <w:proofErr w:type="spellEnd"/>
      <w:r>
        <w:t xml:space="preserve"> dan </w:t>
      </w:r>
      <w:proofErr w:type="spellStart"/>
      <w:r>
        <w:t>proyek</w:t>
      </w:r>
      <w:proofErr w:type="spellEnd"/>
      <w:r>
        <w:t xml:space="preserve"> open-source dalam </w:t>
      </w:r>
      <w:proofErr w:type="spellStart"/>
      <w:r>
        <w:t>bahasa</w:t>
      </w:r>
      <w:proofErr w:type="spellEnd"/>
      <w:r>
        <w:t xml:space="preserve"> Go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untuk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machine learning. </w:t>
      </w:r>
      <w:proofErr w:type="spellStart"/>
      <w:r>
        <w:t>Meskipun</w:t>
      </w:r>
      <w:proofErr w:type="spellEnd"/>
      <w:r>
        <w:t xml:space="preserve"> belum </w:t>
      </w:r>
      <w:proofErr w:type="spellStart"/>
      <w:r>
        <w:t>sekomprehensif</w:t>
      </w:r>
      <w:proofErr w:type="spellEnd"/>
      <w:r>
        <w:t xml:space="preserve"> </w:t>
      </w:r>
      <w:proofErr w:type="spellStart"/>
      <w:r>
        <w:t>bahasa-bahasa</w:t>
      </w:r>
      <w:proofErr w:type="spellEnd"/>
      <w:r>
        <w:t xml:space="preserve"> lain, </w:t>
      </w:r>
      <w:proofErr w:type="spellStart"/>
      <w:r>
        <w:t>pustaka-pustaka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beberapa </w:t>
      </w:r>
      <w:proofErr w:type="spellStart"/>
      <w:r>
        <w:t>fitur</w:t>
      </w:r>
      <w:proofErr w:type="spellEnd"/>
      <w:r>
        <w:t xml:space="preserve"> yang dapat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machine learning dalam </w:t>
      </w:r>
      <w:proofErr w:type="spellStart"/>
      <w:r>
        <w:t>bahasa</w:t>
      </w:r>
      <w:proofErr w:type="spellEnd"/>
      <w:r>
        <w:t xml:space="preserve"> Go. Berikut ini </w:t>
      </w:r>
      <w:proofErr w:type="spellStart"/>
      <w:r>
        <w:t>adalah</w:t>
      </w:r>
      <w:proofErr w:type="spellEnd"/>
      <w:r>
        <w:t xml:space="preserve"> beberapa </w:t>
      </w:r>
      <w:proofErr w:type="spellStart"/>
      <w:r>
        <w:t>pustaka</w:t>
      </w:r>
      <w:proofErr w:type="spellEnd"/>
      <w:r>
        <w:t xml:space="preserve"> yang </w:t>
      </w:r>
      <w:proofErr w:type="spellStart"/>
      <w:r>
        <w:t>patut</w:t>
      </w:r>
      <w:proofErr w:type="spellEnd"/>
      <w:r>
        <w:t xml:space="preserve"> </w:t>
      </w:r>
      <w:proofErr w:type="spellStart"/>
      <w:proofErr w:type="gramStart"/>
      <w:r>
        <w:t>dipertimbangkan</w:t>
      </w:r>
      <w:proofErr w:type="spellEnd"/>
      <w:r>
        <w:t xml:space="preserve"> :</w:t>
      </w:r>
      <w:proofErr w:type="gramEnd"/>
      <w:r>
        <w:t xml:space="preserve"> </w:t>
      </w:r>
    </w:p>
    <w:p w14:paraId="0AC14C19" w14:textId="77777777" w:rsidR="0094221C" w:rsidRDefault="0094221C">
      <w:pPr>
        <w:spacing w:after="0" w:line="240" w:lineRule="auto"/>
        <w:ind w:firstLine="360"/>
        <w:jc w:val="both"/>
      </w:pPr>
    </w:p>
    <w:p w14:paraId="34912317" w14:textId="77777777" w:rsidR="0094221C" w:rsidRDefault="00000000">
      <w:pPr>
        <w:numPr>
          <w:ilvl w:val="0"/>
          <w:numId w:val="4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GoLearn</w:t>
      </w:r>
      <w:proofErr w:type="spellEnd"/>
    </w:p>
    <w:p w14:paraId="3EFBF23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yang sangat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Golang. Pustaka ini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 yang dapat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keperluan</w:t>
      </w:r>
      <w:proofErr w:type="spellEnd"/>
      <w:r>
        <w:rPr>
          <w:color w:val="000000"/>
        </w:rPr>
        <w:t xml:space="preserve">. Density Based Spatial Clustering (DBSCAN), Random Forest (RF), K-Nearest Neighbors (KNN), Naïve Bayes (NB), Neural Network (NN) dan Component Analysis (PCA) </w:t>
      </w:r>
      <w:proofErr w:type="spellStart"/>
      <w:r>
        <w:rPr>
          <w:color w:val="000000"/>
        </w:rPr>
        <w:lastRenderedPageBreak/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algoritme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library ini.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library </w:t>
      </w:r>
      <w:proofErr w:type="spellStart"/>
      <w:proofErr w:type="gram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6286E431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Buka Terminal atau Command Prompt </w:t>
      </w:r>
    </w:p>
    <w:p w14:paraId="6BED13F3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berikut untuk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</w:t>
      </w:r>
    </w:p>
    <w:p w14:paraId="01233D8E" w14:textId="77777777" w:rsidR="0094221C" w:rsidRDefault="0094221C">
      <w:pPr>
        <w:spacing w:after="0" w:line="240" w:lineRule="auto"/>
        <w:ind w:left="1134"/>
        <w:jc w:val="both"/>
        <w:rPr>
          <w:color w:val="000000"/>
        </w:rPr>
      </w:pPr>
    </w:p>
    <w:p w14:paraId="3FFD0FD5" w14:textId="77777777" w:rsidR="0094221C" w:rsidRDefault="00000000">
      <w:pPr>
        <w:spacing w:after="0" w:line="240" w:lineRule="auto"/>
        <w:ind w:left="1134"/>
        <w:jc w:val="both"/>
      </w:pPr>
      <w:r>
        <w:rPr>
          <w:noProof/>
        </w:rPr>
        <w:drawing>
          <wp:inline distT="0" distB="0" distL="0" distR="0" wp14:anchorId="491681AD" wp14:editId="7F79A841">
            <wp:extent cx="3781425" cy="361950"/>
            <wp:effectExtent l="0" t="0" r="0" b="0"/>
            <wp:docPr id="25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6.png"/>
                    <pic:cNvPicPr preferRelativeResize="0"/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9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2E67" w14:textId="77777777" w:rsidR="0094221C" w:rsidRDefault="0094221C">
      <w:pPr>
        <w:spacing w:after="0" w:line="240" w:lineRule="auto"/>
        <w:ind w:left="1134"/>
        <w:jc w:val="both"/>
      </w:pPr>
    </w:p>
    <w:p w14:paraId="60E20A6B" w14:textId="77777777" w:rsidR="0094221C" w:rsidRDefault="00000000">
      <w:pPr>
        <w:spacing w:after="0" w:line="240" w:lineRule="auto"/>
        <w:ind w:left="1134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dan </w:t>
      </w:r>
      <w:proofErr w:type="spellStart"/>
      <w:r>
        <w:t>menginstall</w:t>
      </w:r>
      <w:proofErr w:type="spellEnd"/>
      <w:r>
        <w:t xml:space="preserve"> library </w:t>
      </w:r>
      <w:proofErr w:type="spellStart"/>
      <w:r>
        <w:t>Golearn</w:t>
      </w:r>
      <w:proofErr w:type="spellEnd"/>
      <w:r>
        <w:t xml:space="preserve"> ke </w:t>
      </w:r>
      <w:proofErr w:type="spellStart"/>
      <w:r>
        <w:t>direktori</w:t>
      </w:r>
      <w:proofErr w:type="spellEnd"/>
      <w:r>
        <w:t xml:space="preserve"> Go workspace pada computer yang </w:t>
      </w:r>
      <w:proofErr w:type="spellStart"/>
      <w:r>
        <w:t>digunakan</w:t>
      </w:r>
      <w:proofErr w:type="spellEnd"/>
      <w:r>
        <w:t>.</w:t>
      </w:r>
    </w:p>
    <w:p w14:paraId="5AB6A561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program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</w:t>
      </w:r>
      <w:proofErr w:type="spellStart"/>
      <w:proofErr w:type="gram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:</w:t>
      </w:r>
      <w:proofErr w:type="gramEnd"/>
    </w:p>
    <w:p w14:paraId="2BF35368" w14:textId="77777777" w:rsidR="0094221C" w:rsidRDefault="0094221C">
      <w:pPr>
        <w:spacing w:after="0" w:line="240" w:lineRule="auto"/>
        <w:ind w:left="1134"/>
        <w:jc w:val="both"/>
      </w:pPr>
    </w:p>
    <w:p w14:paraId="30D3761A" w14:textId="77777777" w:rsidR="0094221C" w:rsidRDefault="00000000">
      <w:pPr>
        <w:spacing w:after="0" w:line="240" w:lineRule="auto"/>
        <w:ind w:left="1134" w:hanging="567"/>
        <w:jc w:val="both"/>
      </w:pPr>
      <w:r>
        <w:rPr>
          <w:noProof/>
        </w:rPr>
        <w:lastRenderedPageBreak/>
        <w:drawing>
          <wp:inline distT="114300" distB="114300" distL="114300" distR="114300" wp14:anchorId="7938C0B8" wp14:editId="11463D78">
            <wp:extent cx="4062730" cy="5347335"/>
            <wp:effectExtent l="0" t="0" r="13970" b="5715"/>
            <wp:docPr id="334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74.png"/>
                    <pic:cNvPicPr preferRelativeResize="0"/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9B90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6A6AAE2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19A86CB5" w14:textId="77777777" w:rsidR="0094221C" w:rsidRDefault="00000000">
      <w:pPr>
        <w:numPr>
          <w:ilvl w:val="0"/>
          <w:numId w:val="4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Tensorflow</w:t>
      </w:r>
      <w:proofErr w:type="spellEnd"/>
      <w:r>
        <w:rPr>
          <w:color w:val="000000"/>
        </w:rPr>
        <w:t xml:space="preserve"> Go</w:t>
      </w:r>
    </w:p>
    <w:p w14:paraId="6D5F215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TensorFlow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kerangka</w:t>
      </w:r>
      <w:proofErr w:type="spellEnd"/>
      <w:r>
        <w:rPr>
          <w:color w:val="000000"/>
        </w:rPr>
        <w:t xml:space="preserve"> kerja machine learning yang paling </w:t>
      </w:r>
      <w:proofErr w:type="spellStart"/>
      <w:r>
        <w:rPr>
          <w:color w:val="000000"/>
        </w:rPr>
        <w:t>terkenal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Go. Dalam TensorFlow,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dapat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model dan melakukan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pada data.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library </w:t>
      </w:r>
      <w:proofErr w:type="spellStart"/>
      <w:r>
        <w:rPr>
          <w:color w:val="000000"/>
        </w:rPr>
        <w:t>Tensorflow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Go :</w:t>
      </w:r>
      <w:proofErr w:type="gramEnd"/>
      <w:r>
        <w:rPr>
          <w:color w:val="000000"/>
        </w:rPr>
        <w:t xml:space="preserve"> </w:t>
      </w:r>
    </w:p>
    <w:p w14:paraId="758FBCCE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lastRenderedPageBreak/>
        <w:t xml:space="preserve">Buka Terminal atau Command Prompt </w:t>
      </w:r>
    </w:p>
    <w:p w14:paraId="264B2ABE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berikut untuk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TensorFlow Go </w:t>
      </w:r>
    </w:p>
    <w:p w14:paraId="2CB370E6" w14:textId="77777777" w:rsidR="0094221C" w:rsidRDefault="0094221C">
      <w:pPr>
        <w:spacing w:after="0" w:line="240" w:lineRule="auto"/>
        <w:jc w:val="both"/>
      </w:pPr>
    </w:p>
    <w:p w14:paraId="7AFEF208" w14:textId="77777777" w:rsidR="0094221C" w:rsidRDefault="00000000">
      <w:pPr>
        <w:spacing w:after="0" w:line="240" w:lineRule="auto"/>
        <w:ind w:left="1134"/>
        <w:jc w:val="both"/>
      </w:pPr>
      <w:r>
        <w:rPr>
          <w:noProof/>
        </w:rPr>
        <w:drawing>
          <wp:inline distT="0" distB="0" distL="0" distR="0" wp14:anchorId="4EB0EA5A" wp14:editId="741B5CA7">
            <wp:extent cx="3752850" cy="438150"/>
            <wp:effectExtent l="0" t="0" r="0" b="0"/>
            <wp:docPr id="2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47.png"/>
                    <pic:cNvPicPr preferRelativeResize="0"/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0BE1" w14:textId="77777777" w:rsidR="0094221C" w:rsidRDefault="0094221C">
      <w:pPr>
        <w:spacing w:after="0" w:line="240" w:lineRule="auto"/>
        <w:ind w:left="1134"/>
        <w:jc w:val="both"/>
      </w:pPr>
    </w:p>
    <w:p w14:paraId="610C6AA9" w14:textId="77777777" w:rsidR="0094221C" w:rsidRDefault="00000000">
      <w:pPr>
        <w:spacing w:after="0" w:line="240" w:lineRule="auto"/>
        <w:ind w:left="1134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dan </w:t>
      </w:r>
      <w:proofErr w:type="spellStart"/>
      <w:r>
        <w:t>menginstall</w:t>
      </w:r>
      <w:proofErr w:type="spellEnd"/>
      <w:r>
        <w:t xml:space="preserve"> library TensorFlow Go ke </w:t>
      </w:r>
      <w:proofErr w:type="spellStart"/>
      <w:r>
        <w:t>direktori</w:t>
      </w:r>
      <w:proofErr w:type="spellEnd"/>
      <w:r>
        <w:t xml:space="preserve"> Go workspace pada computer yang </w:t>
      </w:r>
      <w:proofErr w:type="spellStart"/>
      <w:r>
        <w:t>digunakan</w:t>
      </w:r>
      <w:proofErr w:type="spellEnd"/>
      <w:r>
        <w:t>.</w:t>
      </w:r>
    </w:p>
    <w:p w14:paraId="3464D0E1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program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TensorFlow Go:</w:t>
      </w:r>
    </w:p>
    <w:p w14:paraId="1AAE0867" w14:textId="77777777" w:rsidR="0094221C" w:rsidRDefault="0094221C">
      <w:pPr>
        <w:spacing w:after="0" w:line="240" w:lineRule="auto"/>
        <w:ind w:left="1134"/>
        <w:jc w:val="both"/>
        <w:rPr>
          <w:color w:val="000000"/>
        </w:rPr>
      </w:pPr>
    </w:p>
    <w:p w14:paraId="218527E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58BE6A54" wp14:editId="1C01F581">
            <wp:extent cx="4034155" cy="5610225"/>
            <wp:effectExtent l="0" t="0" r="4445" b="9525"/>
            <wp:docPr id="335" name="image1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173.png"/>
                    <pic:cNvPicPr preferRelativeResize="0"/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32D1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2EA23F5D" w14:textId="77777777" w:rsidR="0094221C" w:rsidRDefault="00000000">
      <w:pPr>
        <w:numPr>
          <w:ilvl w:val="0"/>
          <w:numId w:val="42"/>
        </w:num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>Gorgonia</w:t>
      </w:r>
    </w:p>
    <w:p w14:paraId="2165988C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Gorgonia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library yang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dikembangkan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Go. Library ini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pengguna untuk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model machine learning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deep learning seperti neural network dan convolutional neural network.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library </w:t>
      </w:r>
      <w:proofErr w:type="gramStart"/>
      <w:r>
        <w:rPr>
          <w:color w:val="000000"/>
        </w:rPr>
        <w:t>Gorgonia :</w:t>
      </w:r>
      <w:proofErr w:type="gramEnd"/>
      <w:r>
        <w:rPr>
          <w:color w:val="000000"/>
        </w:rPr>
        <w:t xml:space="preserve"> </w:t>
      </w:r>
    </w:p>
    <w:p w14:paraId="5199EA75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Buka Terminal atau Command Prompt </w:t>
      </w:r>
    </w:p>
    <w:p w14:paraId="18C45BCE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berikut untuk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Gorgonia </w:t>
      </w:r>
    </w:p>
    <w:p w14:paraId="4002A462" w14:textId="77777777" w:rsidR="0094221C" w:rsidRDefault="0094221C">
      <w:pPr>
        <w:spacing w:after="0" w:line="240" w:lineRule="auto"/>
        <w:jc w:val="both"/>
      </w:pPr>
    </w:p>
    <w:p w14:paraId="4069266F" w14:textId="77777777" w:rsidR="0094221C" w:rsidRDefault="00000000">
      <w:pPr>
        <w:spacing w:after="0" w:line="240" w:lineRule="auto"/>
        <w:ind w:left="1134"/>
        <w:jc w:val="both"/>
      </w:pPr>
      <w:r>
        <w:rPr>
          <w:noProof/>
        </w:rPr>
        <w:drawing>
          <wp:inline distT="0" distB="0" distL="0" distR="0" wp14:anchorId="1234194D" wp14:editId="73BB64BA">
            <wp:extent cx="3324225" cy="371475"/>
            <wp:effectExtent l="0" t="0" r="0" b="0"/>
            <wp:docPr id="24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45.png"/>
                    <pic:cNvPicPr preferRelativeResize="0"/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3A35" w14:textId="77777777" w:rsidR="0094221C" w:rsidRDefault="0094221C">
      <w:pPr>
        <w:spacing w:after="0" w:line="240" w:lineRule="auto"/>
        <w:ind w:left="1134"/>
        <w:jc w:val="both"/>
      </w:pPr>
    </w:p>
    <w:p w14:paraId="6069BA79" w14:textId="77777777" w:rsidR="0094221C" w:rsidRDefault="00000000">
      <w:pPr>
        <w:spacing w:after="0" w:line="240" w:lineRule="auto"/>
        <w:ind w:left="1134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dan </w:t>
      </w:r>
      <w:proofErr w:type="spellStart"/>
      <w:r>
        <w:t>menginstall</w:t>
      </w:r>
      <w:proofErr w:type="spellEnd"/>
      <w:r>
        <w:t xml:space="preserve"> library Gorgonia ke </w:t>
      </w:r>
      <w:proofErr w:type="spellStart"/>
      <w:r>
        <w:t>direktori</w:t>
      </w:r>
      <w:proofErr w:type="spellEnd"/>
      <w:r>
        <w:t xml:space="preserve"> Go workspace pada computer yang </w:t>
      </w:r>
      <w:proofErr w:type="spellStart"/>
      <w:r>
        <w:t>digunakan</w:t>
      </w:r>
      <w:proofErr w:type="spellEnd"/>
      <w:r>
        <w:t>.</w:t>
      </w:r>
    </w:p>
    <w:p w14:paraId="5323AF23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program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</w:t>
      </w:r>
      <w:proofErr w:type="gramStart"/>
      <w:r>
        <w:rPr>
          <w:color w:val="000000"/>
        </w:rPr>
        <w:t>Gorgonia :</w:t>
      </w:r>
      <w:proofErr w:type="gramEnd"/>
    </w:p>
    <w:p w14:paraId="1B02C33C" w14:textId="77777777" w:rsidR="0094221C" w:rsidRDefault="0094221C">
      <w:pPr>
        <w:spacing w:after="0" w:line="240" w:lineRule="auto"/>
        <w:ind w:left="1134"/>
        <w:jc w:val="both"/>
      </w:pPr>
    </w:p>
    <w:p w14:paraId="54088F64" w14:textId="77777777" w:rsidR="0094221C" w:rsidRDefault="00000000">
      <w:pPr>
        <w:spacing w:after="0" w:line="240" w:lineRule="auto"/>
        <w:ind w:left="1134" w:hanging="567"/>
        <w:jc w:val="both"/>
      </w:pPr>
      <w:r>
        <w:rPr>
          <w:noProof/>
        </w:rPr>
        <w:drawing>
          <wp:inline distT="114300" distB="114300" distL="114300" distR="114300" wp14:anchorId="771437E4" wp14:editId="5DB11DA3">
            <wp:extent cx="4014470" cy="4149725"/>
            <wp:effectExtent l="0" t="0" r="5080" b="3175"/>
            <wp:docPr id="337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147.png"/>
                    <pic:cNvPicPr preferRelativeResize="0"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CAD0" w14:textId="77777777" w:rsidR="0094221C" w:rsidRDefault="0094221C">
      <w:pPr>
        <w:spacing w:after="0" w:line="240" w:lineRule="auto"/>
        <w:ind w:left="1134"/>
        <w:jc w:val="both"/>
      </w:pPr>
    </w:p>
    <w:p w14:paraId="137E8573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6ECAE123" wp14:editId="782BDD45">
            <wp:extent cx="4024630" cy="317500"/>
            <wp:effectExtent l="0" t="0" r="13970" b="6350"/>
            <wp:docPr id="23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55.png"/>
                    <pic:cNvPicPr preferRelativeResize="0"/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583A" w14:textId="77777777" w:rsidR="0094221C" w:rsidRDefault="0094221C">
      <w:pPr>
        <w:spacing w:after="0" w:line="240" w:lineRule="auto"/>
        <w:ind w:left="709"/>
        <w:jc w:val="both"/>
        <w:rPr>
          <w:color w:val="000000"/>
        </w:rPr>
      </w:pPr>
    </w:p>
    <w:p w14:paraId="5B8FA5E6" w14:textId="77777777" w:rsidR="0094221C" w:rsidRDefault="0094221C">
      <w:pPr>
        <w:spacing w:after="0" w:line="240" w:lineRule="auto"/>
        <w:ind w:left="709"/>
        <w:jc w:val="both"/>
      </w:pPr>
    </w:p>
    <w:p w14:paraId="30DC5A13" w14:textId="77777777" w:rsidR="0094221C" w:rsidRDefault="00000000">
      <w:pPr>
        <w:numPr>
          <w:ilvl w:val="0"/>
          <w:numId w:val="42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Goml</w:t>
      </w:r>
      <w:proofErr w:type="spellEnd"/>
    </w:p>
    <w:p w14:paraId="10784580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open-source yang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 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(Golang).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ini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pilihan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machine learning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Go. </w:t>
      </w:r>
      <w:proofErr w:type="spell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machine learning,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 xml:space="preserve">, clustering, dan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pengguna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untuk melakukan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Berikut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langkah-langkah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library </w:t>
      </w:r>
      <w:proofErr w:type="spellStart"/>
      <w:proofErr w:type="gram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14:paraId="710EF49F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Buka Terminal atau Command Prompt </w:t>
      </w:r>
    </w:p>
    <w:p w14:paraId="65CB6FA5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proofErr w:type="spellStart"/>
      <w:r>
        <w:rPr>
          <w:color w:val="000000"/>
        </w:rPr>
        <w:t>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perintah</w:t>
      </w:r>
      <w:proofErr w:type="spellEnd"/>
      <w:r>
        <w:rPr>
          <w:color w:val="000000"/>
        </w:rPr>
        <w:t xml:space="preserve"> berikut untuk </w:t>
      </w:r>
      <w:proofErr w:type="spellStart"/>
      <w:r>
        <w:rPr>
          <w:color w:val="000000"/>
        </w:rPr>
        <w:t>menginstall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</w:t>
      </w:r>
    </w:p>
    <w:p w14:paraId="4886FEC2" w14:textId="77777777" w:rsidR="0094221C" w:rsidRDefault="0094221C">
      <w:pPr>
        <w:spacing w:after="0" w:line="240" w:lineRule="auto"/>
        <w:jc w:val="both"/>
      </w:pPr>
    </w:p>
    <w:p w14:paraId="7DE82EF1" w14:textId="77777777" w:rsidR="0094221C" w:rsidRDefault="00000000">
      <w:pPr>
        <w:spacing w:after="0" w:line="240" w:lineRule="auto"/>
        <w:ind w:left="1134"/>
        <w:jc w:val="both"/>
      </w:pPr>
      <w:r>
        <w:rPr>
          <w:noProof/>
        </w:rPr>
        <w:drawing>
          <wp:inline distT="0" distB="0" distL="0" distR="0" wp14:anchorId="45D48D16" wp14:editId="063569ED">
            <wp:extent cx="3343275" cy="342900"/>
            <wp:effectExtent l="0" t="0" r="0" b="0"/>
            <wp:docPr id="23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4.png"/>
                    <pic:cNvPicPr preferRelativeResize="0"/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C4EB" w14:textId="77777777" w:rsidR="0094221C" w:rsidRDefault="0094221C">
      <w:pPr>
        <w:spacing w:after="0" w:line="240" w:lineRule="auto"/>
        <w:ind w:left="1134"/>
        <w:jc w:val="both"/>
      </w:pPr>
    </w:p>
    <w:p w14:paraId="5B583E77" w14:textId="77777777" w:rsidR="0094221C" w:rsidRDefault="00000000">
      <w:pPr>
        <w:spacing w:after="0" w:line="240" w:lineRule="auto"/>
        <w:ind w:left="1134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tsb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dan </w:t>
      </w:r>
      <w:proofErr w:type="spellStart"/>
      <w:r>
        <w:t>menginstall</w:t>
      </w:r>
      <w:proofErr w:type="spellEnd"/>
      <w:r>
        <w:t xml:space="preserve"> library </w:t>
      </w:r>
      <w:proofErr w:type="spellStart"/>
      <w:r>
        <w:t>Goml</w:t>
      </w:r>
      <w:proofErr w:type="spellEnd"/>
      <w:r>
        <w:t xml:space="preserve"> ke </w:t>
      </w:r>
      <w:proofErr w:type="spellStart"/>
      <w:r>
        <w:t>direktori</w:t>
      </w:r>
      <w:proofErr w:type="spellEnd"/>
      <w:r>
        <w:t xml:space="preserve"> Go workspace pada computer yang </w:t>
      </w:r>
      <w:proofErr w:type="spellStart"/>
      <w:r>
        <w:t>digunakan</w:t>
      </w:r>
      <w:proofErr w:type="spellEnd"/>
      <w:r>
        <w:t>.</w:t>
      </w:r>
    </w:p>
    <w:p w14:paraId="636145ED" w14:textId="77777777" w:rsidR="0094221C" w:rsidRDefault="00000000">
      <w:pPr>
        <w:numPr>
          <w:ilvl w:val="0"/>
          <w:numId w:val="41"/>
        </w:numPr>
        <w:spacing w:after="0" w:line="240" w:lineRule="auto"/>
        <w:ind w:left="1134"/>
        <w:jc w:val="both"/>
        <w:rPr>
          <w:color w:val="000000"/>
        </w:rPr>
      </w:pPr>
      <w:r>
        <w:rPr>
          <w:color w:val="000000"/>
        </w:rPr>
        <w:t xml:space="preserve">Berikut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program Go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</w:t>
      </w:r>
      <w:proofErr w:type="spellStart"/>
      <w:proofErr w:type="gramStart"/>
      <w:r>
        <w:rPr>
          <w:color w:val="000000"/>
        </w:rPr>
        <w:t>Goml</w:t>
      </w:r>
      <w:proofErr w:type="spellEnd"/>
      <w:r>
        <w:rPr>
          <w:color w:val="000000"/>
        </w:rPr>
        <w:t xml:space="preserve"> :</w:t>
      </w:r>
      <w:proofErr w:type="gramEnd"/>
    </w:p>
    <w:p w14:paraId="25C4881D" w14:textId="77777777" w:rsidR="0094221C" w:rsidRDefault="0094221C">
      <w:pPr>
        <w:spacing w:after="0" w:line="240" w:lineRule="auto"/>
        <w:ind w:left="774"/>
        <w:jc w:val="both"/>
        <w:rPr>
          <w:color w:val="000000"/>
        </w:rPr>
      </w:pPr>
    </w:p>
    <w:p w14:paraId="7FA6936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noProof/>
        </w:rPr>
        <w:lastRenderedPageBreak/>
        <w:drawing>
          <wp:inline distT="114300" distB="114300" distL="114300" distR="114300" wp14:anchorId="4A2D4FE9" wp14:editId="475F7AEE">
            <wp:extent cx="4035425" cy="3716655"/>
            <wp:effectExtent l="0" t="0" r="3175" b="17145"/>
            <wp:docPr id="223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40.png"/>
                    <pic:cNvPicPr preferRelativeResize="0"/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D293" w14:textId="77777777" w:rsidR="0094221C" w:rsidRDefault="0094221C">
      <w:pPr>
        <w:spacing w:after="0" w:line="240" w:lineRule="auto"/>
        <w:jc w:val="both"/>
      </w:pPr>
    </w:p>
    <w:p w14:paraId="0DA82A7F" w14:textId="77777777" w:rsidR="0094221C" w:rsidRDefault="00000000" w:rsidP="00926846">
      <w:pPr>
        <w:pStyle w:val="Heading2"/>
        <w:numPr>
          <w:ilvl w:val="0"/>
          <w:numId w:val="68"/>
        </w:numPr>
      </w:pPr>
      <w:bookmarkStart w:id="33" w:name="_Toc141777393"/>
      <w:r>
        <w:t>TEKNIK PREPROCESSING DATA PADA BAHASA GO</w:t>
      </w:r>
      <w:bookmarkEnd w:id="33"/>
    </w:p>
    <w:p w14:paraId="0772FC7E" w14:textId="77777777" w:rsidR="0094221C" w:rsidRDefault="00000000">
      <w:pPr>
        <w:spacing w:after="0" w:line="240" w:lineRule="auto"/>
        <w:ind w:firstLine="360"/>
        <w:jc w:val="both"/>
      </w:pPr>
      <w:r>
        <w:t xml:space="preserve">Preprocessing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format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Hal ini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format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. </w:t>
      </w:r>
      <w:proofErr w:type="spellStart"/>
      <w:r>
        <w:t>Kualitas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langsung pada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data. Preprocessing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imputasi</w:t>
      </w:r>
      <w:proofErr w:type="spellEnd"/>
      <w:r>
        <w:t xml:space="preserve"> data. 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untuk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dan </w:t>
      </w:r>
      <w:proofErr w:type="spellStart"/>
      <w:r>
        <w:t>keakuratan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disaring</w:t>
      </w:r>
      <w:proofErr w:type="spellEnd"/>
      <w:r>
        <w:t>.</w:t>
      </w:r>
    </w:p>
    <w:p w14:paraId="614D23A5" w14:textId="77777777" w:rsidR="0094221C" w:rsidRDefault="00000000">
      <w:pPr>
        <w:spacing w:after="0" w:line="240" w:lineRule="auto"/>
        <w:ind w:firstLine="360"/>
        <w:jc w:val="both"/>
      </w:pPr>
      <w:r>
        <w:t xml:space="preserve">Di </w:t>
      </w:r>
      <w:proofErr w:type="spellStart"/>
      <w:r>
        <w:t>sisi</w:t>
      </w:r>
      <w:proofErr w:type="spellEnd"/>
      <w:r>
        <w:t xml:space="preserve"> lain,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imputasi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untuk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, baik </w:t>
      </w:r>
      <w:proofErr w:type="spellStart"/>
      <w:r>
        <w:t>secara</w:t>
      </w:r>
      <w:proofErr w:type="spellEnd"/>
      <w:r>
        <w:t xml:space="preserve"> manual atau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program business process automation (BPA). Data preprocessing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(rule-based) dan </w:t>
      </w:r>
      <w:proofErr w:type="spellStart"/>
      <w:r>
        <w:t>berbasis</w:t>
      </w:r>
      <w:proofErr w:type="spellEnd"/>
      <w:r>
        <w:t xml:space="preserve"> database. Dalam machine learning, </w:t>
      </w:r>
      <w:proofErr w:type="spellStart"/>
      <w:r>
        <w:t>langkah</w:t>
      </w:r>
      <w:proofErr w:type="spellEnd"/>
      <w:r>
        <w:t xml:space="preserve"> ini sangat </w:t>
      </w:r>
      <w:proofErr w:type="spellStart"/>
      <w:r>
        <w:t>penting</w:t>
      </w:r>
      <w:proofErr w:type="spellEnd"/>
      <w:r>
        <w:t xml:space="preserve"> untuk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big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diformat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informasinya</w:t>
      </w:r>
      <w:proofErr w:type="spellEnd"/>
      <w:r>
        <w:t xml:space="preserve"> dapat </w:t>
      </w:r>
      <w:proofErr w:type="spellStart"/>
      <w:r>
        <w:t>diinterpretasikan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675D61C8" w14:textId="77777777" w:rsidR="0094221C" w:rsidRDefault="00000000">
      <w:pPr>
        <w:spacing w:after="0" w:line="240" w:lineRule="auto"/>
        <w:ind w:firstLine="360"/>
        <w:jc w:val="both"/>
        <w:rPr>
          <w:color w:val="000000"/>
        </w:rPr>
      </w:pPr>
      <w:r>
        <w:rPr>
          <w:color w:val="000000"/>
        </w:rPr>
        <w:lastRenderedPageBreak/>
        <w:t xml:space="preserve">Dalam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 (Golang),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preprocessing data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seperti pada beberapa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lain seperti C atau C++.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dalam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lanjut, beberapa proses yang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data dalam Go </w:t>
      </w:r>
      <w:proofErr w:type="spellStart"/>
      <w:proofErr w:type="gram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:</w:t>
      </w:r>
      <w:proofErr w:type="gramEnd"/>
    </w:p>
    <w:p w14:paraId="047D24A1" w14:textId="77777777" w:rsidR="0094221C" w:rsidRDefault="00000000">
      <w:pPr>
        <w:numPr>
          <w:ilvl w:val="0"/>
          <w:numId w:val="4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Membersihkan</w:t>
      </w:r>
      <w:proofErr w:type="spellEnd"/>
      <w:r>
        <w:rPr>
          <w:color w:val="000000"/>
        </w:rPr>
        <w:t xml:space="preserve"> Data </w:t>
      </w:r>
    </w:p>
    <w:p w14:paraId="4FF2E857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ini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pembersihan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penghapusan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valid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ekstra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baca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>.</w:t>
      </w:r>
    </w:p>
    <w:p w14:paraId="34C81FC2" w14:textId="77777777" w:rsidR="0094221C" w:rsidRDefault="00000000">
      <w:pPr>
        <w:numPr>
          <w:ilvl w:val="0"/>
          <w:numId w:val="4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Pemformatan</w:t>
      </w:r>
      <w:proofErr w:type="spellEnd"/>
      <w:r>
        <w:rPr>
          <w:color w:val="000000"/>
        </w:rPr>
        <w:t xml:space="preserve"> Data </w:t>
      </w:r>
    </w:p>
    <w:p w14:paraId="7C771A42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Pemformatan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data dalam format yang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tanggal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angka</w:t>
      </w:r>
      <w:proofErr w:type="spellEnd"/>
      <w:r>
        <w:rPr>
          <w:color w:val="000000"/>
        </w:rPr>
        <w:t xml:space="preserve">, atau string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format yang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>.</w:t>
      </w:r>
    </w:p>
    <w:p w14:paraId="00374C71" w14:textId="77777777" w:rsidR="0094221C" w:rsidRDefault="00000000">
      <w:pPr>
        <w:numPr>
          <w:ilvl w:val="0"/>
          <w:numId w:val="4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Data </w:t>
      </w:r>
    </w:p>
    <w:p w14:paraId="647C4545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Validasi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yang valid atau </w:t>
      </w:r>
      <w:proofErr w:type="spellStart"/>
      <w:r>
        <w:rPr>
          <w:color w:val="000000"/>
        </w:rPr>
        <w:t>memverifikasi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keabsahan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 email.</w:t>
      </w:r>
    </w:p>
    <w:p w14:paraId="0E7A4715" w14:textId="77777777" w:rsidR="0094221C" w:rsidRDefault="00000000">
      <w:pPr>
        <w:numPr>
          <w:ilvl w:val="0"/>
          <w:numId w:val="4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Normalisasi</w:t>
      </w:r>
      <w:proofErr w:type="spellEnd"/>
      <w:r>
        <w:rPr>
          <w:color w:val="000000"/>
        </w:rPr>
        <w:t xml:space="preserve"> Data</w:t>
      </w:r>
    </w:p>
    <w:p w14:paraId="0405986B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Normalisasi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data ke dalam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standar</w:t>
      </w:r>
      <w:proofErr w:type="spellEnd"/>
      <w:r>
        <w:rPr>
          <w:color w:val="000000"/>
        </w:rPr>
        <w:t xml:space="preserve"> atau normal.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huruf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mengganti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sinonim</w:t>
      </w:r>
      <w:proofErr w:type="spellEnd"/>
      <w:r>
        <w:rPr>
          <w:color w:val="000000"/>
        </w:rPr>
        <w:t xml:space="preserve"> atau kata </w:t>
      </w:r>
      <w:proofErr w:type="spellStart"/>
      <w:r>
        <w:rPr>
          <w:color w:val="000000"/>
        </w:rPr>
        <w:t>serupa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seragam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menyederhanakan</w:t>
      </w:r>
      <w:proofErr w:type="spellEnd"/>
      <w:r>
        <w:rPr>
          <w:color w:val="000000"/>
        </w:rPr>
        <w:t xml:space="preserve"> format data seperti </w:t>
      </w: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format </w:t>
      </w:r>
      <w:proofErr w:type="spellStart"/>
      <w:r>
        <w:rPr>
          <w:color w:val="000000"/>
        </w:rPr>
        <w:t>telepon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>.</w:t>
      </w:r>
    </w:p>
    <w:p w14:paraId="65B505A7" w14:textId="77777777" w:rsidR="0094221C" w:rsidRDefault="00000000">
      <w:pPr>
        <w:numPr>
          <w:ilvl w:val="0"/>
          <w:numId w:val="4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Pemfilteran</w:t>
      </w:r>
      <w:proofErr w:type="spellEnd"/>
      <w:r>
        <w:rPr>
          <w:color w:val="000000"/>
        </w:rPr>
        <w:t xml:space="preserve"> Data</w:t>
      </w:r>
    </w:p>
    <w:p w14:paraId="6CA6CE21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pemfilteran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menghilangkan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menyaring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duplikat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diinginkan</w:t>
      </w:r>
      <w:proofErr w:type="spellEnd"/>
      <w:r>
        <w:rPr>
          <w:color w:val="000000"/>
        </w:rPr>
        <w:t xml:space="preserve">. Ini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kondisi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memutuskan</w:t>
      </w:r>
      <w:proofErr w:type="spellEnd"/>
      <w:r>
        <w:rPr>
          <w:color w:val="000000"/>
        </w:rPr>
        <w:t xml:space="preserve"> data mana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diterima</w:t>
      </w:r>
      <w:proofErr w:type="spellEnd"/>
      <w:r>
        <w:rPr>
          <w:color w:val="000000"/>
        </w:rPr>
        <w:t xml:space="preserve"> dan mana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dihapus</w:t>
      </w:r>
      <w:proofErr w:type="spellEnd"/>
      <w:r>
        <w:rPr>
          <w:color w:val="000000"/>
        </w:rPr>
        <w:t>.</w:t>
      </w:r>
    </w:p>
    <w:p w14:paraId="563EA87F" w14:textId="77777777" w:rsidR="0094221C" w:rsidRDefault="00000000">
      <w:pPr>
        <w:numPr>
          <w:ilvl w:val="0"/>
          <w:numId w:val="4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 Data</w:t>
      </w:r>
    </w:p>
    <w:p w14:paraId="3CD2E82E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ini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penggabungan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penggantian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baru atau </w:t>
      </w:r>
      <w:proofErr w:type="spellStart"/>
      <w:r>
        <w:rPr>
          <w:color w:val="000000"/>
        </w:rPr>
        <w:t>direvisi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beberapa file atau </w:t>
      </w:r>
      <w:proofErr w:type="spellStart"/>
      <w:r>
        <w:rPr>
          <w:color w:val="000000"/>
        </w:rPr>
        <w:t>mengganti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bermakna</w:t>
      </w:r>
      <w:proofErr w:type="spellEnd"/>
      <w:r>
        <w:rPr>
          <w:color w:val="000000"/>
        </w:rPr>
        <w:t>.</w:t>
      </w:r>
    </w:p>
    <w:p w14:paraId="0221F09A" w14:textId="77777777" w:rsidR="0094221C" w:rsidRDefault="00000000">
      <w:pPr>
        <w:numPr>
          <w:ilvl w:val="0"/>
          <w:numId w:val="43"/>
        </w:numPr>
        <w:spacing w:after="0" w:line="240" w:lineRule="auto"/>
        <w:ind w:left="709"/>
        <w:jc w:val="both"/>
        <w:rPr>
          <w:color w:val="000000"/>
        </w:rPr>
      </w:pPr>
      <w:proofErr w:type="spellStart"/>
      <w:r>
        <w:rPr>
          <w:color w:val="000000"/>
        </w:rPr>
        <w:t>Penyusutan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</w:t>
      </w:r>
    </w:p>
    <w:p w14:paraId="6B17E6C9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ini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pengurangan</w:t>
      </w:r>
      <w:proofErr w:type="spellEnd"/>
      <w:r>
        <w:rPr>
          <w:color w:val="000000"/>
        </w:rPr>
        <w:t xml:space="preserve"> ukuran data atau </w:t>
      </w:r>
      <w:proofErr w:type="spellStart"/>
      <w:r>
        <w:rPr>
          <w:color w:val="000000"/>
        </w:rPr>
        <w:t>penyusutan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format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lastRenderedPageBreak/>
        <w:t>mengelompokkan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kecil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terorganisir</w:t>
      </w:r>
      <w:proofErr w:type="spellEnd"/>
      <w:r>
        <w:rPr>
          <w:color w:val="000000"/>
        </w:rPr>
        <w:t>.</w:t>
      </w:r>
    </w:p>
    <w:p w14:paraId="0EFD989F" w14:textId="77777777" w:rsidR="0094221C" w:rsidRDefault="00000000">
      <w:pPr>
        <w:numPr>
          <w:ilvl w:val="0"/>
          <w:numId w:val="43"/>
        </w:numPr>
        <w:spacing w:after="0" w:line="240" w:lineRule="auto"/>
        <w:ind w:left="709"/>
        <w:jc w:val="both"/>
        <w:rPr>
          <w:b/>
          <w:color w:val="000000"/>
          <w:sz w:val="24"/>
          <w:szCs w:val="24"/>
        </w:rPr>
      </w:pP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Tambahan</w:t>
      </w:r>
      <w:proofErr w:type="spellEnd"/>
    </w:p>
    <w:p w14:paraId="31D4D006" w14:textId="77777777" w:rsidR="0094221C" w:rsidRDefault="00000000">
      <w:pPr>
        <w:spacing w:after="0" w:line="240" w:lineRule="auto"/>
        <w:ind w:left="709"/>
        <w:jc w:val="both"/>
        <w:rPr>
          <w:color w:val="000000"/>
        </w:rPr>
      </w:pPr>
      <w:r>
        <w:rPr>
          <w:color w:val="000000"/>
        </w:rPr>
        <w:t xml:space="preserve">Proses ini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tambahan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mempercepat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pemrosesan</w:t>
      </w:r>
      <w:proofErr w:type="spellEnd"/>
      <w:r>
        <w:rPr>
          <w:color w:val="000000"/>
        </w:rPr>
        <w:t xml:space="preserve"> data di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Misalnya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pencarian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cepat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4C3D3BDD" w14:textId="77777777" w:rsidR="0094221C" w:rsidRDefault="0094221C">
      <w:pPr>
        <w:spacing w:after="0" w:line="240" w:lineRule="auto"/>
        <w:ind w:left="360"/>
        <w:jc w:val="both"/>
      </w:pPr>
    </w:p>
    <w:p w14:paraId="642E6446" w14:textId="77777777" w:rsidR="0094221C" w:rsidRDefault="00000000" w:rsidP="00926846">
      <w:pPr>
        <w:pStyle w:val="Heading2"/>
        <w:numPr>
          <w:ilvl w:val="0"/>
          <w:numId w:val="68"/>
        </w:numPr>
      </w:pPr>
      <w:bookmarkStart w:id="34" w:name="_Toc141777394"/>
      <w:r>
        <w:t>ALGORITMA MACHINE LEARNING PADA BAHASA GO</w:t>
      </w:r>
      <w:bookmarkEnd w:id="34"/>
    </w:p>
    <w:p w14:paraId="62C9CD36" w14:textId="77777777" w:rsidR="0094221C" w:rsidRDefault="00000000">
      <w:pPr>
        <w:spacing w:after="0" w:line="240" w:lineRule="auto"/>
        <w:ind w:firstLine="360"/>
        <w:jc w:val="both"/>
      </w:pPr>
      <w:proofErr w:type="spellStart"/>
      <w:r>
        <w:t>Walaupun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machine </w:t>
      </w:r>
      <w:proofErr w:type="spellStart"/>
      <w:r>
        <w:t>learningnya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seperti Python atau R.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beberapa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machine learning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dalam </w:t>
      </w:r>
      <w:proofErr w:type="spellStart"/>
      <w:r>
        <w:t>bahasa</w:t>
      </w:r>
      <w:proofErr w:type="spellEnd"/>
      <w:r>
        <w:t xml:space="preserve"> Go,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72D26D27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proofErr w:type="spellStart"/>
      <w:r>
        <w:rPr>
          <w:b/>
          <w:color w:val="000000"/>
        </w:rPr>
        <w:t>Regresi</w:t>
      </w:r>
      <w:proofErr w:type="spellEnd"/>
      <w:r>
        <w:rPr>
          <w:b/>
          <w:color w:val="000000"/>
        </w:rPr>
        <w:t xml:space="preserve"> </w:t>
      </w:r>
      <w:proofErr w:type="gramStart"/>
      <w:r>
        <w:rPr>
          <w:b/>
          <w:color w:val="000000"/>
        </w:rPr>
        <w:t>Linear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 xml:space="preserve"> linear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linier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input dan output.</w:t>
      </w:r>
    </w:p>
    <w:p w14:paraId="0DB25786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K-Means </w:t>
      </w:r>
      <w:proofErr w:type="gramStart"/>
      <w:r>
        <w:rPr>
          <w:b/>
          <w:color w:val="000000"/>
        </w:rPr>
        <w:t>Clustering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k-means clustering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mengelompokkan</w:t>
      </w:r>
      <w:proofErr w:type="spellEnd"/>
      <w:r>
        <w:rPr>
          <w:color w:val="000000"/>
        </w:rPr>
        <w:t xml:space="preserve"> data ke dalam k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kesamaan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>.</w:t>
      </w:r>
    </w:p>
    <w:p w14:paraId="0DD467F4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Naive Bayes </w:t>
      </w:r>
      <w:proofErr w:type="gramStart"/>
      <w:r>
        <w:rPr>
          <w:b/>
          <w:color w:val="000000"/>
        </w:rPr>
        <w:t xml:space="preserve">Classifier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Naive Bayes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atau data </w:t>
      </w:r>
      <w:proofErr w:type="spellStart"/>
      <w:r>
        <w:rPr>
          <w:color w:val="000000"/>
        </w:rPr>
        <w:t>berlabel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probabilitas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fitur-fitur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14:paraId="28A4BEEE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Decision </w:t>
      </w:r>
      <w:proofErr w:type="gramStart"/>
      <w:r>
        <w:rPr>
          <w:b/>
          <w:color w:val="000000"/>
        </w:rPr>
        <w:t xml:space="preserve">Tree </w:t>
      </w:r>
      <w:r>
        <w:rPr>
          <w:color w:val="000000"/>
        </w:rPr>
        <w:t>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decision tree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prediksi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pohon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, yang dapat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>.</w:t>
      </w:r>
    </w:p>
    <w:p w14:paraId="533D6848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>K-Nearest Neighbors (KNN</w:t>
      </w:r>
      <w:proofErr w:type="gramStart"/>
      <w:r>
        <w:rPr>
          <w:b/>
          <w:color w:val="000000"/>
        </w:rPr>
        <w:t>)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KNN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kesamaan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tetangga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terdekatnya</w:t>
      </w:r>
      <w:proofErr w:type="spellEnd"/>
      <w:r>
        <w:rPr>
          <w:color w:val="000000"/>
        </w:rPr>
        <w:t>.</w:t>
      </w:r>
    </w:p>
    <w:p w14:paraId="75D6785B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>Principal Component Analysis (PCA</w:t>
      </w:r>
      <w:proofErr w:type="gramStart"/>
      <w:r>
        <w:rPr>
          <w:b/>
          <w:color w:val="000000"/>
        </w:rPr>
        <w:t>)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PCA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dimensi</w:t>
      </w:r>
      <w:proofErr w:type="spellEnd"/>
      <w:r>
        <w:rPr>
          <w:color w:val="000000"/>
        </w:rPr>
        <w:t xml:space="preserve"> data dan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kompleks</w:t>
      </w:r>
      <w:proofErr w:type="spellEnd"/>
      <w:r>
        <w:rPr>
          <w:color w:val="000000"/>
        </w:rPr>
        <w:t>.</w:t>
      </w:r>
    </w:p>
    <w:p w14:paraId="3FD431F8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>Support Vector Machine (SVM</w:t>
      </w:r>
      <w:proofErr w:type="gramStart"/>
      <w:r>
        <w:rPr>
          <w:b/>
          <w:color w:val="000000"/>
        </w:rPr>
        <w:t>)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SVM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mencari</w:t>
      </w:r>
      <w:proofErr w:type="spellEnd"/>
      <w:r>
        <w:rPr>
          <w:color w:val="000000"/>
        </w:rPr>
        <w:t xml:space="preserve"> hyperplane yang optimal untuk </w:t>
      </w:r>
      <w:proofErr w:type="spellStart"/>
      <w:r>
        <w:rPr>
          <w:color w:val="000000"/>
        </w:rPr>
        <w:t>memisahkan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>.</w:t>
      </w:r>
    </w:p>
    <w:p w14:paraId="4A8DDB1F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Gradient </w:t>
      </w:r>
      <w:proofErr w:type="gramStart"/>
      <w:r>
        <w:rPr>
          <w:b/>
          <w:color w:val="000000"/>
        </w:rPr>
        <w:t>Boosting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gradient boosting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beberapa model </w:t>
      </w:r>
      <w:proofErr w:type="spellStart"/>
      <w:r>
        <w:rPr>
          <w:color w:val="000000"/>
        </w:rPr>
        <w:t>lemah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akurat</w:t>
      </w:r>
      <w:proofErr w:type="spellEnd"/>
      <w:r>
        <w:rPr>
          <w:color w:val="000000"/>
        </w:rPr>
        <w:t>.</w:t>
      </w:r>
    </w:p>
    <w:p w14:paraId="3F1C20E8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Neural </w:t>
      </w:r>
      <w:proofErr w:type="gramStart"/>
      <w:r>
        <w:rPr>
          <w:b/>
          <w:color w:val="000000"/>
        </w:rPr>
        <w:t>Networks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 seperti Gorgonia dan </w:t>
      </w:r>
      <w:proofErr w:type="spellStart"/>
      <w:r>
        <w:rPr>
          <w:color w:val="000000"/>
        </w:rPr>
        <w:t>Tensorflow</w:t>
      </w:r>
      <w:proofErr w:type="spellEnd"/>
      <w:r>
        <w:rPr>
          <w:color w:val="000000"/>
        </w:rPr>
        <w:t xml:space="preserve"> Go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untuk neural </w:t>
      </w:r>
      <w:r>
        <w:rPr>
          <w:color w:val="000000"/>
        </w:rPr>
        <w:lastRenderedPageBreak/>
        <w:t xml:space="preserve">networks,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tiruan</w:t>
      </w:r>
      <w:proofErr w:type="spellEnd"/>
      <w:r>
        <w:rPr>
          <w:color w:val="000000"/>
        </w:rPr>
        <w:t>.</w:t>
      </w:r>
    </w:p>
    <w:p w14:paraId="35274CA8" w14:textId="77777777" w:rsidR="0094221C" w:rsidRDefault="00000000">
      <w:pPr>
        <w:numPr>
          <w:ilvl w:val="0"/>
          <w:numId w:val="44"/>
        </w:numP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 xml:space="preserve">Random </w:t>
      </w:r>
      <w:proofErr w:type="gramStart"/>
      <w:r>
        <w:rPr>
          <w:b/>
          <w:color w:val="000000"/>
        </w:rPr>
        <w:t>Forest</w:t>
      </w:r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random forest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ensemble yang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beberapa </w:t>
      </w:r>
      <w:proofErr w:type="spellStart"/>
      <w:r>
        <w:rPr>
          <w:color w:val="000000"/>
        </w:rPr>
        <w:t>pohon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keputusan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klasifikasi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regresi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Implementasi</w:t>
      </w:r>
      <w:proofErr w:type="spellEnd"/>
      <w:r>
        <w:rPr>
          <w:color w:val="000000"/>
        </w:rPr>
        <w:t xml:space="preserve"> random forest dalam Go dapat </w:t>
      </w:r>
      <w:proofErr w:type="spellStart"/>
      <w:r>
        <w:rPr>
          <w:color w:val="000000"/>
        </w:rPr>
        <w:t>membantu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presisi</w:t>
      </w:r>
      <w:proofErr w:type="spellEnd"/>
      <w:r>
        <w:rPr>
          <w:color w:val="000000"/>
        </w:rPr>
        <w:t>.</w:t>
      </w:r>
    </w:p>
    <w:p w14:paraId="3FB4A3D8" w14:textId="77777777" w:rsidR="0094221C" w:rsidRDefault="0094221C">
      <w:pPr>
        <w:spacing w:after="0" w:line="240" w:lineRule="auto"/>
        <w:ind w:left="349"/>
        <w:jc w:val="both"/>
        <w:rPr>
          <w:color w:val="000000"/>
        </w:rPr>
      </w:pPr>
    </w:p>
    <w:p w14:paraId="0FFE7501" w14:textId="77777777" w:rsidR="0094221C" w:rsidRDefault="00000000" w:rsidP="00926846">
      <w:pPr>
        <w:pStyle w:val="Heading2"/>
        <w:numPr>
          <w:ilvl w:val="0"/>
          <w:numId w:val="68"/>
        </w:numPr>
      </w:pPr>
      <w:bookmarkStart w:id="35" w:name="_Toc141777395"/>
      <w:r>
        <w:t>KIAT MEMBANGUN MACHINE LEARNING MENGGUNAKAN GOLANG</w:t>
      </w:r>
      <w:bookmarkEnd w:id="35"/>
    </w:p>
    <w:p w14:paraId="2FDB718B" w14:textId="77777777" w:rsidR="0094221C" w:rsidRDefault="00000000">
      <w:pPr>
        <w:spacing w:after="0" w:line="240" w:lineRule="auto"/>
        <w:ind w:firstLineChars="183" w:firstLine="403"/>
        <w:jc w:val="both"/>
      </w:pPr>
      <w:r>
        <w:t xml:space="preserve">Untuk </w:t>
      </w:r>
      <w:proofErr w:type="spellStart"/>
      <w:r>
        <w:t>membangun</w:t>
      </w:r>
      <w:proofErr w:type="spellEnd"/>
      <w:r>
        <w:t xml:space="preserve"> machine learning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Go,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konsep</w:t>
      </w:r>
      <w:proofErr w:type="spellEnd"/>
      <w:r>
        <w:t xml:space="preserve"> machine learning </w:t>
      </w:r>
      <w:proofErr w:type="spellStart"/>
      <w:r>
        <w:t>sendiri</w:t>
      </w:r>
      <w:proofErr w:type="spellEnd"/>
      <w:r>
        <w:t xml:space="preserve">. Berikut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kiat-kiat</w:t>
      </w:r>
      <w:proofErr w:type="spellEnd"/>
      <w:r>
        <w:t xml:space="preserve"> untuk </w:t>
      </w:r>
      <w:proofErr w:type="spellStart"/>
      <w:r>
        <w:t>membangun</w:t>
      </w:r>
      <w:proofErr w:type="spellEnd"/>
      <w:r>
        <w:t xml:space="preserve"> machine learning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gramStart"/>
      <w:r>
        <w:t>Golang :</w:t>
      </w:r>
      <w:proofErr w:type="gramEnd"/>
      <w:r>
        <w:t xml:space="preserve"> </w:t>
      </w:r>
    </w:p>
    <w:p w14:paraId="109FB498" w14:textId="77777777" w:rsidR="0094221C" w:rsidRDefault="00000000">
      <w:pPr>
        <w:numPr>
          <w:ilvl w:val="0"/>
          <w:numId w:val="45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dasar-dasar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proyek</w:t>
      </w:r>
      <w:proofErr w:type="spellEnd"/>
      <w:r>
        <w:rPr>
          <w:color w:val="000000"/>
        </w:rPr>
        <w:t xml:space="preserve"> AI,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Anda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dasar-dasar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Golang seperti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struktur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kontrol</w:t>
      </w:r>
      <w:proofErr w:type="spellEnd"/>
      <w:r>
        <w:rPr>
          <w:color w:val="000000"/>
        </w:rPr>
        <w:t xml:space="preserve"> (if-else, switch),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berorientasi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goroutines, dan channel.</w:t>
      </w:r>
    </w:p>
    <w:p w14:paraId="59DFEF8D" w14:textId="77777777" w:rsidR="0094221C" w:rsidRDefault="00000000">
      <w:pPr>
        <w:numPr>
          <w:ilvl w:val="0"/>
          <w:numId w:val="45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machine learning.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model machine learning,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seperti supervised learning, unsupervised learning dan </w:t>
      </w:r>
      <w:proofErr w:type="spellStart"/>
      <w:r>
        <w:rPr>
          <w:color w:val="000000"/>
        </w:rPr>
        <w:t>algoritma-algoritma</w:t>
      </w:r>
      <w:proofErr w:type="spellEnd"/>
      <w:r>
        <w:rPr>
          <w:color w:val="000000"/>
        </w:rPr>
        <w:t xml:space="preserve"> machine learning.</w:t>
      </w:r>
    </w:p>
    <w:p w14:paraId="7EF5E73C" w14:textId="77777777" w:rsidR="0094221C" w:rsidRDefault="00000000">
      <w:pPr>
        <w:numPr>
          <w:ilvl w:val="0"/>
          <w:numId w:val="45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library Go yang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.  Ada beberapa </w:t>
      </w:r>
      <w:proofErr w:type="spellStart"/>
      <w:r>
        <w:rPr>
          <w:color w:val="000000"/>
        </w:rPr>
        <w:t>pustaka</w:t>
      </w:r>
      <w:proofErr w:type="spellEnd"/>
      <w:r>
        <w:rPr>
          <w:color w:val="000000"/>
        </w:rPr>
        <w:t xml:space="preserve"> ML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Golang. </w:t>
      </w:r>
      <w:proofErr w:type="spellStart"/>
      <w:r>
        <w:rPr>
          <w:color w:val="000000"/>
        </w:rPr>
        <w:t>Contohnya</w:t>
      </w:r>
      <w:proofErr w:type="spellEnd"/>
      <w:r>
        <w:rPr>
          <w:color w:val="000000"/>
        </w:rPr>
        <w:t xml:space="preserve">, Anda dapat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Gorgonia untuk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GoLearn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GoCV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citra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library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Anda dan </w:t>
      </w:r>
      <w:proofErr w:type="spellStart"/>
      <w:r>
        <w:rPr>
          <w:color w:val="000000"/>
        </w:rPr>
        <w:t>pelajari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dokumentasinya</w:t>
      </w:r>
      <w:proofErr w:type="spellEnd"/>
      <w:r>
        <w:rPr>
          <w:color w:val="000000"/>
        </w:rPr>
        <w:t>.</w:t>
      </w:r>
    </w:p>
    <w:p w14:paraId="3AB4E208" w14:textId="77777777" w:rsidR="0094221C" w:rsidRDefault="00000000">
      <w:pPr>
        <w:numPr>
          <w:ilvl w:val="0"/>
          <w:numId w:val="45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mengevaluasi</w:t>
      </w:r>
      <w:proofErr w:type="spellEnd"/>
      <w:r>
        <w:rPr>
          <w:color w:val="000000"/>
        </w:rPr>
        <w:t xml:space="preserve"> model. Sebagian </w:t>
      </w:r>
      <w:proofErr w:type="spellStart"/>
      <w:r>
        <w:rPr>
          <w:color w:val="000000"/>
        </w:rPr>
        <w:t>esensial</w:t>
      </w:r>
      <w:proofErr w:type="spellEnd"/>
      <w:r>
        <w:rPr>
          <w:color w:val="000000"/>
        </w:rPr>
        <w:t xml:space="preserve"> dalam machine learning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. Anda perlu </w:t>
      </w:r>
      <w:proofErr w:type="spellStart"/>
      <w:r>
        <w:rPr>
          <w:color w:val="000000"/>
        </w:rPr>
        <w:t>memisahkan</w:t>
      </w:r>
      <w:proofErr w:type="spellEnd"/>
      <w:r>
        <w:rPr>
          <w:color w:val="000000"/>
        </w:rPr>
        <w:t xml:space="preserve"> dataset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dan data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. Dengan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, Anda </w:t>
      </w: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model dan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mengukur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>.</w:t>
      </w:r>
    </w:p>
    <w:p w14:paraId="485022D9" w14:textId="77777777" w:rsidR="0094221C" w:rsidRDefault="00000000">
      <w:pPr>
        <w:numPr>
          <w:ilvl w:val="0"/>
          <w:numId w:val="45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Optimalisasi</w:t>
      </w:r>
      <w:proofErr w:type="spellEnd"/>
      <w:r>
        <w:rPr>
          <w:color w:val="000000"/>
        </w:rPr>
        <w:t xml:space="preserve"> dan setting parameter.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model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peluang</w:t>
      </w:r>
      <w:proofErr w:type="spellEnd"/>
      <w:r>
        <w:rPr>
          <w:color w:val="000000"/>
        </w:rPr>
        <w:t xml:space="preserve"> untuk melakukan setting parameter </w:t>
      </w:r>
      <w:proofErr w:type="spellStart"/>
      <w:r>
        <w:rPr>
          <w:color w:val="000000"/>
        </w:rPr>
        <w:t>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kinerjanya</w:t>
      </w:r>
      <w:proofErr w:type="spellEnd"/>
      <w:r>
        <w:rPr>
          <w:color w:val="000000"/>
        </w:rPr>
        <w:t xml:space="preserve">. Anda dapat </w:t>
      </w:r>
      <w:proofErr w:type="spellStart"/>
      <w:r>
        <w:rPr>
          <w:color w:val="000000"/>
        </w:rPr>
        <w:t>mencoba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variasi</w:t>
      </w:r>
      <w:proofErr w:type="spellEnd"/>
      <w:r>
        <w:rPr>
          <w:color w:val="000000"/>
        </w:rPr>
        <w:t xml:space="preserve"> parameter seperti learning rate,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iterasi</w:t>
      </w:r>
      <w:proofErr w:type="spellEnd"/>
      <w:r>
        <w:rPr>
          <w:color w:val="000000"/>
        </w:rPr>
        <w:t xml:space="preserve">, atau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neuron dalam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saraf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mengamati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kinerja</w:t>
      </w:r>
      <w:proofErr w:type="spellEnd"/>
      <w:r>
        <w:rPr>
          <w:color w:val="000000"/>
        </w:rPr>
        <w:t xml:space="preserve"> model.</w:t>
      </w:r>
    </w:p>
    <w:p w14:paraId="4555C5C9" w14:textId="77777777" w:rsidR="0094221C" w:rsidRDefault="00000000">
      <w:pPr>
        <w:numPr>
          <w:ilvl w:val="0"/>
          <w:numId w:val="45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model pada data baru.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disiapkan</w:t>
      </w:r>
      <w:proofErr w:type="spellEnd"/>
      <w:r>
        <w:rPr>
          <w:color w:val="000000"/>
        </w:rPr>
        <w:t xml:space="preserve">, Anda dapat </w:t>
      </w:r>
      <w:proofErr w:type="spellStart"/>
      <w:r>
        <w:rPr>
          <w:color w:val="000000"/>
        </w:rPr>
        <w:t>mengaplikasikannya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memprediksi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lastRenderedPageBreak/>
        <w:t>mengklasifikasikan</w:t>
      </w:r>
      <w:proofErr w:type="spellEnd"/>
      <w:r>
        <w:rPr>
          <w:color w:val="000000"/>
        </w:rPr>
        <w:t xml:space="preserve"> data baru. </w:t>
      </w:r>
      <w:proofErr w:type="spellStart"/>
      <w:r>
        <w:rPr>
          <w:color w:val="000000"/>
        </w:rPr>
        <w:t>Pastikan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dapat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baik </w:t>
      </w:r>
      <w:proofErr w:type="spellStart"/>
      <w:r>
        <w:rPr>
          <w:color w:val="000000"/>
        </w:rPr>
        <w:t>mengatasi</w:t>
      </w:r>
      <w:proofErr w:type="spellEnd"/>
      <w:r>
        <w:rPr>
          <w:color w:val="000000"/>
        </w:rPr>
        <w:t xml:space="preserve"> data yang belum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14:paraId="06917987" w14:textId="77777777" w:rsidR="0094221C" w:rsidRDefault="00000000">
      <w:pPr>
        <w:numPr>
          <w:ilvl w:val="0"/>
          <w:numId w:val="45"/>
        </w:numPr>
        <w:tabs>
          <w:tab w:val="clear" w:pos="420"/>
        </w:tabs>
        <w:spacing w:after="0" w:line="240" w:lineRule="auto"/>
        <w:ind w:left="660"/>
        <w:jc w:val="both"/>
        <w:rPr>
          <w:color w:val="000000"/>
        </w:rPr>
      </w:pPr>
      <w:proofErr w:type="spellStart"/>
      <w:r>
        <w:rPr>
          <w:color w:val="000000"/>
        </w:rPr>
        <w:t>Memperbaharui</w:t>
      </w:r>
      <w:proofErr w:type="spellEnd"/>
      <w:r>
        <w:rPr>
          <w:color w:val="000000"/>
        </w:rPr>
        <w:t xml:space="preserve"> Model. Machine learning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proses yang </w:t>
      </w:r>
      <w:proofErr w:type="spellStart"/>
      <w:r>
        <w:rPr>
          <w:color w:val="000000"/>
        </w:rPr>
        <w:t>berlangsung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terus-menerus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Teruslah</w:t>
      </w:r>
      <w:proofErr w:type="spellEnd"/>
      <w:r>
        <w:rPr>
          <w:color w:val="000000"/>
        </w:rPr>
        <w:t xml:space="preserve"> melakukan </w:t>
      </w:r>
      <w:proofErr w:type="spellStart"/>
      <w:r>
        <w:rPr>
          <w:color w:val="000000"/>
        </w:rPr>
        <w:t>pembaruan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peningkatan</w:t>
      </w:r>
      <w:proofErr w:type="spellEnd"/>
      <w:r>
        <w:rPr>
          <w:color w:val="000000"/>
        </w:rPr>
        <w:t xml:space="preserve"> pada model Anda </w:t>
      </w:r>
      <w:proofErr w:type="spellStart"/>
      <w:r>
        <w:rPr>
          <w:color w:val="000000"/>
        </w:rPr>
        <w:t>seiring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munculnya</w:t>
      </w:r>
      <w:proofErr w:type="spellEnd"/>
      <w:r>
        <w:rPr>
          <w:color w:val="000000"/>
        </w:rPr>
        <w:t xml:space="preserve"> data baru atau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>.</w:t>
      </w:r>
    </w:p>
    <w:p w14:paraId="15EFEACA" w14:textId="77777777" w:rsidR="0094221C" w:rsidRDefault="0094221C">
      <w:pPr>
        <w:spacing w:after="0" w:line="240" w:lineRule="auto"/>
        <w:ind w:left="220"/>
        <w:jc w:val="both"/>
      </w:pPr>
    </w:p>
    <w:p w14:paraId="300F0A72" w14:textId="77777777" w:rsidR="0094221C" w:rsidRDefault="0094221C">
      <w:pPr>
        <w:spacing w:after="0" w:line="240" w:lineRule="auto"/>
        <w:ind w:left="349"/>
        <w:jc w:val="both"/>
        <w:rPr>
          <w:color w:val="000000"/>
        </w:rPr>
      </w:pPr>
    </w:p>
    <w:p w14:paraId="4C1080B2" w14:textId="77777777" w:rsidR="0094221C" w:rsidRDefault="0094221C">
      <w:pPr>
        <w:spacing w:after="0" w:line="240" w:lineRule="auto"/>
        <w:jc w:val="both"/>
      </w:pPr>
    </w:p>
    <w:p w14:paraId="3025F8DE" w14:textId="77777777" w:rsidR="0094221C" w:rsidRDefault="0094221C"/>
    <w:p w14:paraId="3BC92C13" w14:textId="77777777" w:rsidR="0094221C" w:rsidRDefault="00000000">
      <w:r>
        <w:br w:type="page"/>
      </w:r>
    </w:p>
    <w:p w14:paraId="2FAC9D0F" w14:textId="77777777" w:rsidR="0094221C" w:rsidRDefault="00000000" w:rsidP="007036D7">
      <w:pPr>
        <w:pStyle w:val="Heading1"/>
      </w:pPr>
      <w:bookmarkStart w:id="36" w:name="_Toc141777396"/>
      <w:r>
        <w:lastRenderedPageBreak/>
        <w:t>DAFTAR PUSTAKA</w:t>
      </w:r>
      <w:bookmarkEnd w:id="36"/>
    </w:p>
    <w:p w14:paraId="0C121F38" w14:textId="77777777" w:rsidR="0094221C" w:rsidRDefault="0094221C">
      <w:pPr>
        <w:spacing w:after="0" w:line="360" w:lineRule="auto"/>
        <w:ind w:left="851" w:hanging="851"/>
        <w:jc w:val="both"/>
        <w:rPr>
          <w:color w:val="000000"/>
        </w:rPr>
      </w:pPr>
    </w:p>
    <w:p w14:paraId="2E4467DC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Agung, Noval. Dasar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15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88" w:history="1">
        <w:r>
          <w:rPr>
            <w:color w:val="000000"/>
          </w:rPr>
          <w:t>https://dasarpemrogramangolang.novalagung.com/A-hello-world.html.</w:t>
        </w:r>
      </w:hyperlink>
    </w:p>
    <w:p w14:paraId="11512576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Bahasa Golang dalam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Machine Learning.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89" w:history="1">
        <w:r>
          <w:rPr>
            <w:color w:val="000000"/>
          </w:rPr>
          <w:t>https://technobrains.io/golang-best-language-for-ai-development/</w:t>
        </w:r>
      </w:hyperlink>
    </w:p>
    <w:p w14:paraId="7116DEBB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Bekerja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file xml di go.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20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https://www.developer.com/languages/xml-files-golang/</w:t>
      </w:r>
    </w:p>
    <w:p w14:paraId="156B94FC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16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0">
        <w:r>
          <w:rPr>
            <w:color w:val="000000"/>
          </w:rPr>
          <w:t>https://www.binaracademy.com/blog/apa-itu-golang-dan-fungsinya</w:t>
        </w:r>
      </w:hyperlink>
    </w:p>
    <w:p w14:paraId="5B3F547F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How To Use JSON in Go - Digital Ocean.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20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1" w:history="1">
        <w:r>
          <w:rPr>
            <w:color w:val="000000"/>
          </w:rPr>
          <w:t>https://www.digitalocean.com/community/tutorials/how-to-use-json-in-go</w:t>
        </w:r>
      </w:hyperlink>
    </w:p>
    <w:p w14:paraId="27997AE2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Installasi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18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2">
        <w:r>
          <w:rPr>
            <w:color w:val="000000"/>
          </w:rPr>
          <w:t>https://www.tutorialpemrograman.com/others/cara-install-golang-di-windows-10/</w:t>
        </w:r>
      </w:hyperlink>
    </w:p>
    <w:p w14:paraId="460BF569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JSON - Go by Example.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20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https://gobyexample.com/json</w:t>
      </w:r>
    </w:p>
    <w:p w14:paraId="53D297A8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15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3">
        <w:r>
          <w:rPr>
            <w:color w:val="000000"/>
          </w:rPr>
          <w:t>https://www.gamelab.id/news/1908-kenalan-dengan-golang-bahasa-pemrograman-yang-dikembangkan-oleh-google</w:t>
        </w:r>
      </w:hyperlink>
    </w:p>
    <w:p w14:paraId="5110F20E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Konsep</w:t>
      </w:r>
      <w:proofErr w:type="spellEnd"/>
      <w:r>
        <w:rPr>
          <w:color w:val="000000"/>
        </w:rPr>
        <w:t xml:space="preserve"> Dasar Machine Learning.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4">
        <w:r>
          <w:rPr>
            <w:color w:val="000000"/>
          </w:rPr>
          <w:t>https://medium.com/@ph.harmony1/konsep-dasar-dalam-machine-learning-8ceb22157ef2</w:t>
        </w:r>
      </w:hyperlink>
    </w:p>
    <w:p w14:paraId="1222DDC1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lastRenderedPageBreak/>
        <w:t>Langkah-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installasi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15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https://go.dev/doc/</w:t>
      </w:r>
    </w:p>
    <w:p w14:paraId="5EA1E058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Library </w:t>
      </w:r>
      <w:proofErr w:type="spellStart"/>
      <w:r>
        <w:rPr>
          <w:color w:val="000000"/>
        </w:rPr>
        <w:t>golang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machine learning.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https://golangdocs.com/golang-machine-learning-libraries</w:t>
      </w:r>
    </w:p>
    <w:p w14:paraId="032888C2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Mengenal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pada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19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5">
        <w:r>
          <w:rPr>
            <w:color w:val="000000"/>
          </w:rPr>
          <w:t>https://www.santekno.com/mengenal-tipe-data-pada-pemrograman-golang/</w:t>
        </w:r>
      </w:hyperlink>
    </w:p>
    <w:p w14:paraId="45132676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563C1"/>
          <w:sz w:val="18"/>
          <w:szCs w:val="18"/>
          <w:u w:val="single"/>
        </w:rPr>
      </w:pP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15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6">
        <w:r>
          <w:t>h</w:t>
        </w:r>
        <w:r>
          <w:rPr>
            <w:color w:val="000000"/>
          </w:rPr>
          <w:t>ttps://www.sekawanmedia.co.id/blog/belajar-golang/</w:t>
        </w:r>
      </w:hyperlink>
    </w:p>
    <w:p w14:paraId="0AB74840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563C1"/>
          <w:sz w:val="18"/>
          <w:szCs w:val="18"/>
          <w:u w:val="single"/>
        </w:rPr>
      </w:pP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pada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7">
        <w:r>
          <w:rPr>
            <w:color w:val="000000"/>
          </w:rPr>
          <w:t>https://www.tutorialspoint.com/golang-program-to-write-into-a-file</w:t>
        </w:r>
      </w:hyperlink>
    </w:p>
    <w:p w14:paraId="345B7F64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Preprocessing dalam Data Mining.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8" w:history="1">
        <w:r>
          <w:rPr>
            <w:color w:val="000000"/>
          </w:rPr>
          <w:t>https://www.trivusi.web.id/2022/09/data-preprocessing.html</w:t>
        </w:r>
      </w:hyperlink>
    </w:p>
    <w:p w14:paraId="3532E563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r>
        <w:rPr>
          <w:color w:val="000000"/>
        </w:rPr>
        <w:t xml:space="preserve">String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21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199" w:history="1">
        <w:r>
          <w:rPr>
            <w:color w:val="000000"/>
          </w:rPr>
          <w:t>https://eternaldev.com/blog/5-ways-to-concatenate-string-in-golang-with-reasons</w:t>
        </w:r>
      </w:hyperlink>
    </w:p>
    <w:p w14:paraId="7C96DA6E" w14:textId="77777777" w:rsidR="0094221C" w:rsidRDefault="00000000" w:rsidP="00684014">
      <w:pPr>
        <w:spacing w:after="0" w:line="360" w:lineRule="auto"/>
        <w:ind w:left="851" w:hanging="851"/>
        <w:jc w:val="both"/>
        <w:rPr>
          <w:color w:val="000000"/>
        </w:rPr>
      </w:pPr>
      <w:proofErr w:type="spellStart"/>
      <w:r>
        <w:rPr>
          <w:color w:val="000000"/>
        </w:rPr>
        <w:t>Tipe</w:t>
      </w:r>
      <w:proofErr w:type="spellEnd"/>
      <w:r>
        <w:rPr>
          <w:color w:val="000000"/>
        </w:rPr>
        <w:t xml:space="preserve"> Data Float pada Golang.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19 </w:t>
      </w:r>
      <w:proofErr w:type="spellStart"/>
      <w:r>
        <w:rPr>
          <w:color w:val="000000"/>
        </w:rPr>
        <w:t>Juli</w:t>
      </w:r>
      <w:proofErr w:type="spellEnd"/>
      <w:r>
        <w:rPr>
          <w:color w:val="000000"/>
        </w:rPr>
        <w:t xml:space="preserve"> 2023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200">
        <w:r>
          <w:rPr>
            <w:color w:val="000000"/>
          </w:rPr>
          <w:t>https://medium.com/clean-code-62/golang-bagian-4-e148cb3614f3</w:t>
        </w:r>
      </w:hyperlink>
    </w:p>
    <w:p w14:paraId="4246BB80" w14:textId="77777777" w:rsidR="0094221C" w:rsidRDefault="0094221C">
      <w:pPr>
        <w:spacing w:after="0" w:line="240" w:lineRule="auto"/>
        <w:jc w:val="center"/>
        <w:rPr>
          <w:sz w:val="18"/>
          <w:szCs w:val="18"/>
        </w:rPr>
      </w:pPr>
    </w:p>
    <w:p w14:paraId="2E93FBFC" w14:textId="77777777" w:rsidR="0094221C" w:rsidRDefault="0094221C">
      <w:pPr>
        <w:spacing w:after="0" w:line="360" w:lineRule="auto"/>
        <w:ind w:left="851" w:hanging="851"/>
        <w:jc w:val="both"/>
        <w:rPr>
          <w:color w:val="000000"/>
        </w:rPr>
      </w:pPr>
    </w:p>
    <w:p w14:paraId="7E36CE41" w14:textId="77777777" w:rsidR="0094221C" w:rsidRDefault="0094221C">
      <w:pPr>
        <w:spacing w:after="0" w:line="360" w:lineRule="auto"/>
        <w:ind w:left="851" w:hanging="851"/>
        <w:jc w:val="both"/>
        <w:rPr>
          <w:color w:val="000000"/>
        </w:rPr>
      </w:pPr>
    </w:p>
    <w:p w14:paraId="1793A068" w14:textId="77777777" w:rsidR="0094221C" w:rsidRDefault="0094221C">
      <w:pPr>
        <w:spacing w:after="0" w:line="360" w:lineRule="auto"/>
        <w:ind w:left="851" w:hanging="851"/>
        <w:jc w:val="both"/>
        <w:rPr>
          <w:color w:val="000000"/>
        </w:rPr>
      </w:pPr>
    </w:p>
    <w:p w14:paraId="157D74F3" w14:textId="77777777" w:rsidR="0094221C" w:rsidRDefault="0094221C">
      <w:pPr>
        <w:spacing w:after="0" w:line="240" w:lineRule="auto"/>
        <w:jc w:val="center"/>
        <w:rPr>
          <w:sz w:val="18"/>
          <w:szCs w:val="18"/>
        </w:rPr>
      </w:pPr>
    </w:p>
    <w:p w14:paraId="08FC467A" w14:textId="77777777" w:rsidR="0094221C" w:rsidRDefault="0094221C">
      <w:pPr>
        <w:spacing w:after="0" w:line="240" w:lineRule="auto"/>
        <w:jc w:val="center"/>
        <w:rPr>
          <w:sz w:val="18"/>
          <w:szCs w:val="18"/>
        </w:rPr>
      </w:pPr>
    </w:p>
    <w:sectPr w:rsidR="0094221C">
      <w:footerReference w:type="default" r:id="rId201"/>
      <w:footerReference w:type="first" r:id="rId202"/>
      <w:pgSz w:w="8789" w:h="13041"/>
      <w:pgMar w:top="1134" w:right="851" w:bottom="1134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169CD" w14:textId="77777777" w:rsidR="001443E8" w:rsidRDefault="001443E8">
      <w:pPr>
        <w:spacing w:line="240" w:lineRule="auto"/>
      </w:pPr>
      <w:r>
        <w:separator/>
      </w:r>
    </w:p>
  </w:endnote>
  <w:endnote w:type="continuationSeparator" w:id="0">
    <w:p w14:paraId="32FC2388" w14:textId="77777777" w:rsidR="001443E8" w:rsidRDefault="001443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00A18" w14:textId="77777777" w:rsidR="0094221C" w:rsidRDefault="0094221C">
    <w:pP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620FFEFA" w14:textId="77777777" w:rsidR="0094221C" w:rsidRDefault="0094221C">
    <w:pP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9936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B5E184" w14:textId="17437796" w:rsidR="001E3E5E" w:rsidRDefault="001E3E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28562C" w14:textId="2D629630" w:rsidR="0094221C" w:rsidRDefault="0094221C">
    <w:pPr>
      <w:tabs>
        <w:tab w:val="center" w:pos="4513"/>
        <w:tab w:val="right" w:pos="9026"/>
      </w:tabs>
      <w:spacing w:after="0" w:line="240" w:lineRule="auto"/>
      <w:jc w:val="both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48173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AE8B7C" w14:textId="736CB3F4" w:rsidR="001C51ED" w:rsidRDefault="001C51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7D3407" w14:textId="77777777" w:rsidR="0094221C" w:rsidRDefault="0094221C">
    <w:pP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3938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5A2848" w14:textId="1736E5C6" w:rsidR="001C51ED" w:rsidRDefault="001C51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EA9DBA" w14:textId="5454B783" w:rsidR="0094221C" w:rsidRDefault="009422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68617" w14:textId="77777777" w:rsidR="001443E8" w:rsidRDefault="001443E8">
      <w:pPr>
        <w:spacing w:after="0"/>
      </w:pPr>
      <w:r>
        <w:separator/>
      </w:r>
    </w:p>
  </w:footnote>
  <w:footnote w:type="continuationSeparator" w:id="0">
    <w:p w14:paraId="455F91DB" w14:textId="77777777" w:rsidR="001443E8" w:rsidRDefault="001443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3A4B87"/>
    <w:multiLevelType w:val="multilevel"/>
    <w:tmpl w:val="813A4B87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8461FADE"/>
    <w:multiLevelType w:val="multilevel"/>
    <w:tmpl w:val="8461FADE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91995D4F"/>
    <w:multiLevelType w:val="multilevel"/>
    <w:tmpl w:val="91995D4F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9239341B"/>
    <w:multiLevelType w:val="multilevel"/>
    <w:tmpl w:val="9239341B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9288B902"/>
    <w:multiLevelType w:val="multilevel"/>
    <w:tmpl w:val="9288B90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upperLetter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2340" w:hanging="72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9C8AC8EF"/>
    <w:multiLevelType w:val="multilevel"/>
    <w:tmpl w:val="9C8AC8EF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B0F1ACD9"/>
    <w:multiLevelType w:val="multilevel"/>
    <w:tmpl w:val="B0F1ACD9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B5E306ED"/>
    <w:multiLevelType w:val="multilevel"/>
    <w:tmpl w:val="B5E306ED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B8CEF35B"/>
    <w:multiLevelType w:val="multilevel"/>
    <w:tmpl w:val="B8CEF35B"/>
    <w:lvl w:ilvl="0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BB64CFA9"/>
    <w:multiLevelType w:val="multilevel"/>
    <w:tmpl w:val="BB64CFA9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BE923771"/>
    <w:multiLevelType w:val="multilevel"/>
    <w:tmpl w:val="BE923771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BF205925"/>
    <w:multiLevelType w:val="multilevel"/>
    <w:tmpl w:val="BF205925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C8879AEF"/>
    <w:multiLevelType w:val="multilevel"/>
    <w:tmpl w:val="C8879AEF"/>
    <w:lvl w:ilvl="0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>
      <w:start w:val="1"/>
      <w:numFmt w:val="upperLetter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2340" w:hanging="72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CF092B84"/>
    <w:multiLevelType w:val="multilevel"/>
    <w:tmpl w:val="CF092B84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D7F9FE59"/>
    <w:multiLevelType w:val="multilevel"/>
    <w:tmpl w:val="D7F9FE59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DCBA6B53"/>
    <w:multiLevelType w:val="multilevel"/>
    <w:tmpl w:val="DCBA6B53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E093A4B0"/>
    <w:multiLevelType w:val="multilevel"/>
    <w:tmpl w:val="E093A4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E8A7BA96"/>
    <w:multiLevelType w:val="singleLevel"/>
    <w:tmpl w:val="E8A7BA9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F4B5D9F5"/>
    <w:multiLevelType w:val="multilevel"/>
    <w:tmpl w:val="F4B5D9F5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F7735DC9"/>
    <w:multiLevelType w:val="multilevel"/>
    <w:tmpl w:val="F7735DC9"/>
    <w:lvl w:ilvl="0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>
      <w:start w:val="1"/>
      <w:numFmt w:val="upperLetter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2340" w:hanging="72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0053208E"/>
    <w:multiLevelType w:val="multilevel"/>
    <w:tmpl w:val="0053208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248C179"/>
    <w:multiLevelType w:val="multilevel"/>
    <w:tmpl w:val="0248C179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03D62ECE"/>
    <w:multiLevelType w:val="multilevel"/>
    <w:tmpl w:val="60DC4204"/>
    <w:lvl w:ilvl="0">
      <w:start w:val="1"/>
      <w:numFmt w:val="upperLetter"/>
      <w:pStyle w:val="Heading2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upp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3" w15:restartNumberingAfterBreak="0">
    <w:nsid w:val="0E640482"/>
    <w:multiLevelType w:val="multilevel"/>
    <w:tmpl w:val="0E64048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3FCF68"/>
    <w:multiLevelType w:val="multilevel"/>
    <w:tmpl w:val="243FCF68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70EC97"/>
    <w:multiLevelType w:val="multilevel"/>
    <w:tmpl w:val="2470EC97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25B654F3"/>
    <w:multiLevelType w:val="multilevel"/>
    <w:tmpl w:val="25B654F3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2A8F537B"/>
    <w:multiLevelType w:val="multilevel"/>
    <w:tmpl w:val="2A8F537B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30FC5B15"/>
    <w:multiLevelType w:val="multilevel"/>
    <w:tmpl w:val="30FC5B15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9A0D9AC"/>
    <w:multiLevelType w:val="multilevel"/>
    <w:tmpl w:val="39A0D9AC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46A08BB8"/>
    <w:multiLevelType w:val="multilevel"/>
    <w:tmpl w:val="46A08BB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1BAE26"/>
    <w:multiLevelType w:val="multilevel"/>
    <w:tmpl w:val="4C1BAE26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4D4DC07F"/>
    <w:multiLevelType w:val="multilevel"/>
    <w:tmpl w:val="4D4DC07F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D94DA66"/>
    <w:multiLevelType w:val="multilevel"/>
    <w:tmpl w:val="4D94DA66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58765686"/>
    <w:multiLevelType w:val="multilevel"/>
    <w:tmpl w:val="58765686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9ADCABA"/>
    <w:multiLevelType w:val="multilevel"/>
    <w:tmpl w:val="59ADCAB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241D34"/>
    <w:multiLevelType w:val="multilevel"/>
    <w:tmpl w:val="5A241D34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5D18E632"/>
    <w:multiLevelType w:val="multilevel"/>
    <w:tmpl w:val="5D18E632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0382F6E"/>
    <w:multiLevelType w:val="multilevel"/>
    <w:tmpl w:val="60382F6E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upperLetter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2340" w:hanging="72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29F7852"/>
    <w:multiLevelType w:val="multilevel"/>
    <w:tmpl w:val="629F7852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83CF9"/>
    <w:multiLevelType w:val="multilevel"/>
    <w:tmpl w:val="72183CF9"/>
    <w:lvl w:ilvl="0">
      <w:start w:val="1"/>
      <w:numFmt w:val="lowerLetter"/>
      <w:lvlText w:val="%1)"/>
      <w:lvlJc w:val="left"/>
      <w:pPr>
        <w:ind w:left="764" w:hanging="358"/>
      </w:pPr>
    </w:lvl>
    <w:lvl w:ilvl="1">
      <w:start w:val="1"/>
      <w:numFmt w:val="lowerLetter"/>
      <w:lvlText w:val="%2."/>
      <w:lvlJc w:val="left"/>
      <w:pPr>
        <w:ind w:left="1484" w:hanging="360"/>
      </w:pPr>
    </w:lvl>
    <w:lvl w:ilvl="2">
      <w:start w:val="1"/>
      <w:numFmt w:val="lowerRoman"/>
      <w:lvlText w:val="%3."/>
      <w:lvlJc w:val="right"/>
      <w:pPr>
        <w:ind w:left="2204" w:hanging="180"/>
      </w:pPr>
    </w:lvl>
    <w:lvl w:ilvl="3">
      <w:start w:val="1"/>
      <w:numFmt w:val="decimal"/>
      <w:lvlText w:val="%4."/>
      <w:lvlJc w:val="left"/>
      <w:pPr>
        <w:ind w:left="2924" w:hanging="360"/>
      </w:pPr>
    </w:lvl>
    <w:lvl w:ilvl="4">
      <w:start w:val="1"/>
      <w:numFmt w:val="lowerLetter"/>
      <w:lvlText w:val="%5."/>
      <w:lvlJc w:val="left"/>
      <w:pPr>
        <w:ind w:left="3644" w:hanging="360"/>
      </w:pPr>
    </w:lvl>
    <w:lvl w:ilvl="5">
      <w:start w:val="1"/>
      <w:numFmt w:val="lowerRoman"/>
      <w:lvlText w:val="%6."/>
      <w:lvlJc w:val="right"/>
      <w:pPr>
        <w:ind w:left="4364" w:hanging="180"/>
      </w:pPr>
    </w:lvl>
    <w:lvl w:ilvl="6">
      <w:start w:val="1"/>
      <w:numFmt w:val="decimal"/>
      <w:lvlText w:val="%7."/>
      <w:lvlJc w:val="left"/>
      <w:pPr>
        <w:ind w:left="5084" w:hanging="360"/>
      </w:pPr>
    </w:lvl>
    <w:lvl w:ilvl="7">
      <w:start w:val="1"/>
      <w:numFmt w:val="lowerLetter"/>
      <w:lvlText w:val="%8."/>
      <w:lvlJc w:val="left"/>
      <w:pPr>
        <w:ind w:left="5804" w:hanging="360"/>
      </w:pPr>
    </w:lvl>
    <w:lvl w:ilvl="8">
      <w:start w:val="1"/>
      <w:numFmt w:val="lowerRoman"/>
      <w:lvlText w:val="%9."/>
      <w:lvlJc w:val="right"/>
      <w:pPr>
        <w:ind w:left="6524" w:hanging="180"/>
      </w:pPr>
    </w:lvl>
  </w:abstractNum>
  <w:abstractNum w:abstractNumId="41" w15:restartNumberingAfterBreak="0">
    <w:nsid w:val="77ECEA79"/>
    <w:multiLevelType w:val="multilevel"/>
    <w:tmpl w:val="77ECEA79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AA4FA4"/>
    <w:multiLevelType w:val="multilevel"/>
    <w:tmpl w:val="79AA4FA4"/>
    <w:lvl w:ilvl="0"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C246926"/>
    <w:multiLevelType w:val="multilevel"/>
    <w:tmpl w:val="7C24692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EC2089"/>
    <w:multiLevelType w:val="multilevel"/>
    <w:tmpl w:val="7DEC2089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567769832">
    <w:abstractNumId w:val="20"/>
  </w:num>
  <w:num w:numId="2" w16cid:durableId="365300172">
    <w:abstractNumId w:val="13"/>
  </w:num>
  <w:num w:numId="3" w16cid:durableId="434055839">
    <w:abstractNumId w:val="35"/>
  </w:num>
  <w:num w:numId="4" w16cid:durableId="1575361180">
    <w:abstractNumId w:val="11"/>
  </w:num>
  <w:num w:numId="5" w16cid:durableId="1456828716">
    <w:abstractNumId w:val="7"/>
  </w:num>
  <w:num w:numId="6" w16cid:durableId="156265418">
    <w:abstractNumId w:val="22"/>
  </w:num>
  <w:num w:numId="7" w16cid:durableId="1216621195">
    <w:abstractNumId w:val="26"/>
  </w:num>
  <w:num w:numId="8" w16cid:durableId="1509712196">
    <w:abstractNumId w:val="40"/>
  </w:num>
  <w:num w:numId="9" w16cid:durableId="1890528071">
    <w:abstractNumId w:val="21"/>
  </w:num>
  <w:num w:numId="10" w16cid:durableId="529534991">
    <w:abstractNumId w:val="3"/>
  </w:num>
  <w:num w:numId="11" w16cid:durableId="734546572">
    <w:abstractNumId w:val="27"/>
  </w:num>
  <w:num w:numId="12" w16cid:durableId="1401363048">
    <w:abstractNumId w:val="36"/>
  </w:num>
  <w:num w:numId="13" w16cid:durableId="1154681424">
    <w:abstractNumId w:val="12"/>
  </w:num>
  <w:num w:numId="14" w16cid:durableId="1266499070">
    <w:abstractNumId w:val="32"/>
  </w:num>
  <w:num w:numId="15" w16cid:durableId="1765959304">
    <w:abstractNumId w:val="18"/>
  </w:num>
  <w:num w:numId="16" w16cid:durableId="2123331775">
    <w:abstractNumId w:val="25"/>
  </w:num>
  <w:num w:numId="17" w16cid:durableId="115100390">
    <w:abstractNumId w:val="15"/>
  </w:num>
  <w:num w:numId="18" w16cid:durableId="567763221">
    <w:abstractNumId w:val="14"/>
  </w:num>
  <w:num w:numId="19" w16cid:durableId="1444878534">
    <w:abstractNumId w:val="5"/>
  </w:num>
  <w:num w:numId="20" w16cid:durableId="1107459387">
    <w:abstractNumId w:val="31"/>
  </w:num>
  <w:num w:numId="21" w16cid:durableId="1819876165">
    <w:abstractNumId w:val="38"/>
  </w:num>
  <w:num w:numId="22" w16cid:durableId="1411999034">
    <w:abstractNumId w:val="23"/>
  </w:num>
  <w:num w:numId="23" w16cid:durableId="1030108604">
    <w:abstractNumId w:val="30"/>
  </w:num>
  <w:num w:numId="24" w16cid:durableId="2036886616">
    <w:abstractNumId w:val="6"/>
  </w:num>
  <w:num w:numId="25" w16cid:durableId="1862359310">
    <w:abstractNumId w:val="43"/>
  </w:num>
  <w:num w:numId="26" w16cid:durableId="1703019166">
    <w:abstractNumId w:val="41"/>
  </w:num>
  <w:num w:numId="27" w16cid:durableId="1450129764">
    <w:abstractNumId w:val="10"/>
  </w:num>
  <w:num w:numId="28" w16cid:durableId="622614599">
    <w:abstractNumId w:val="39"/>
  </w:num>
  <w:num w:numId="29" w16cid:durableId="886990773">
    <w:abstractNumId w:val="4"/>
  </w:num>
  <w:num w:numId="30" w16cid:durableId="733966399">
    <w:abstractNumId w:val="29"/>
  </w:num>
  <w:num w:numId="31" w16cid:durableId="1016810458">
    <w:abstractNumId w:val="1"/>
  </w:num>
  <w:num w:numId="32" w16cid:durableId="1726637325">
    <w:abstractNumId w:val="34"/>
  </w:num>
  <w:num w:numId="33" w16cid:durableId="881208088">
    <w:abstractNumId w:val="44"/>
  </w:num>
  <w:num w:numId="34" w16cid:durableId="1172993788">
    <w:abstractNumId w:val="0"/>
  </w:num>
  <w:num w:numId="35" w16cid:durableId="159465680">
    <w:abstractNumId w:val="24"/>
  </w:num>
  <w:num w:numId="36" w16cid:durableId="1755978026">
    <w:abstractNumId w:val="33"/>
  </w:num>
  <w:num w:numId="37" w16cid:durableId="1911383637">
    <w:abstractNumId w:val="19"/>
  </w:num>
  <w:num w:numId="38" w16cid:durableId="938829012">
    <w:abstractNumId w:val="16"/>
  </w:num>
  <w:num w:numId="39" w16cid:durableId="2122842241">
    <w:abstractNumId w:val="28"/>
  </w:num>
  <w:num w:numId="40" w16cid:durableId="553859029">
    <w:abstractNumId w:val="42"/>
  </w:num>
  <w:num w:numId="41" w16cid:durableId="1657997918">
    <w:abstractNumId w:val="9"/>
  </w:num>
  <w:num w:numId="42" w16cid:durableId="1495799707">
    <w:abstractNumId w:val="2"/>
  </w:num>
  <w:num w:numId="43" w16cid:durableId="1913663197">
    <w:abstractNumId w:val="8"/>
  </w:num>
  <w:num w:numId="44" w16cid:durableId="1041399683">
    <w:abstractNumId w:val="37"/>
  </w:num>
  <w:num w:numId="45" w16cid:durableId="163278143">
    <w:abstractNumId w:val="17"/>
  </w:num>
  <w:num w:numId="46" w16cid:durableId="2077243456">
    <w:abstractNumId w:val="22"/>
  </w:num>
  <w:num w:numId="47" w16cid:durableId="2037463674">
    <w:abstractNumId w:val="22"/>
  </w:num>
  <w:num w:numId="48" w16cid:durableId="1606958285">
    <w:abstractNumId w:val="22"/>
  </w:num>
  <w:num w:numId="49" w16cid:durableId="920993534">
    <w:abstractNumId w:val="22"/>
  </w:num>
  <w:num w:numId="50" w16cid:durableId="112226637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377773531">
    <w:abstractNumId w:val="22"/>
  </w:num>
  <w:num w:numId="52" w16cid:durableId="1661350911">
    <w:abstractNumId w:val="22"/>
  </w:num>
  <w:num w:numId="53" w16cid:durableId="985862237">
    <w:abstractNumId w:val="22"/>
  </w:num>
  <w:num w:numId="54" w16cid:durableId="701638794">
    <w:abstractNumId w:val="22"/>
  </w:num>
  <w:num w:numId="55" w16cid:durableId="10768545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334912993">
    <w:abstractNumId w:val="22"/>
  </w:num>
  <w:num w:numId="57" w16cid:durableId="1763449886">
    <w:abstractNumId w:val="22"/>
  </w:num>
  <w:num w:numId="58" w16cid:durableId="84040853">
    <w:abstractNumId w:val="22"/>
  </w:num>
  <w:num w:numId="59" w16cid:durableId="1041904942">
    <w:abstractNumId w:val="22"/>
  </w:num>
  <w:num w:numId="60" w16cid:durableId="60446224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436677427">
    <w:abstractNumId w:val="22"/>
  </w:num>
  <w:num w:numId="62" w16cid:durableId="1354182658">
    <w:abstractNumId w:val="22"/>
  </w:num>
  <w:num w:numId="63" w16cid:durableId="1326395547">
    <w:abstractNumId w:val="22"/>
  </w:num>
  <w:num w:numId="64" w16cid:durableId="2036883756">
    <w:abstractNumId w:val="22"/>
  </w:num>
  <w:num w:numId="65" w16cid:durableId="1840541972">
    <w:abstractNumId w:val="22"/>
  </w:num>
  <w:num w:numId="66" w16cid:durableId="334236381">
    <w:abstractNumId w:val="22"/>
  </w:num>
  <w:num w:numId="67" w16cid:durableId="1955675278">
    <w:abstractNumId w:val="22"/>
  </w:num>
  <w:num w:numId="68" w16cid:durableId="95914910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592932360">
    <w:abstractNumId w:val="22"/>
  </w:num>
  <w:num w:numId="70" w16cid:durableId="858659004">
    <w:abstractNumId w:val="22"/>
  </w:num>
  <w:num w:numId="71" w16cid:durableId="179705510">
    <w:abstractNumId w:val="22"/>
  </w:num>
  <w:num w:numId="72" w16cid:durableId="740370766">
    <w:abstractNumId w:val="22"/>
  </w:num>
  <w:num w:numId="73" w16cid:durableId="10476817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21C"/>
    <w:rsid w:val="001443E8"/>
    <w:rsid w:val="001B189E"/>
    <w:rsid w:val="001C51ED"/>
    <w:rsid w:val="001C7BCD"/>
    <w:rsid w:val="001E3E5E"/>
    <w:rsid w:val="001F13B7"/>
    <w:rsid w:val="00292181"/>
    <w:rsid w:val="002F0123"/>
    <w:rsid w:val="00306A06"/>
    <w:rsid w:val="00364AA3"/>
    <w:rsid w:val="00387AAC"/>
    <w:rsid w:val="00391658"/>
    <w:rsid w:val="00440AFC"/>
    <w:rsid w:val="004F3C5A"/>
    <w:rsid w:val="005C4EC8"/>
    <w:rsid w:val="00640904"/>
    <w:rsid w:val="006452DB"/>
    <w:rsid w:val="006771DD"/>
    <w:rsid w:val="00684014"/>
    <w:rsid w:val="00700443"/>
    <w:rsid w:val="007036D7"/>
    <w:rsid w:val="00744FCB"/>
    <w:rsid w:val="00926846"/>
    <w:rsid w:val="0094221C"/>
    <w:rsid w:val="00997585"/>
    <w:rsid w:val="009D75D7"/>
    <w:rsid w:val="00A21589"/>
    <w:rsid w:val="00A33F45"/>
    <w:rsid w:val="00A45974"/>
    <w:rsid w:val="00B15408"/>
    <w:rsid w:val="00BB398A"/>
    <w:rsid w:val="00D202B2"/>
    <w:rsid w:val="00D64C99"/>
    <w:rsid w:val="00D70F7E"/>
    <w:rsid w:val="00DD584D"/>
    <w:rsid w:val="00E0126B"/>
    <w:rsid w:val="00E547F1"/>
    <w:rsid w:val="00E7760E"/>
    <w:rsid w:val="00F42913"/>
    <w:rsid w:val="00F754BE"/>
    <w:rsid w:val="00FC26D3"/>
    <w:rsid w:val="03043147"/>
    <w:rsid w:val="03AA435E"/>
    <w:rsid w:val="04051527"/>
    <w:rsid w:val="04E32481"/>
    <w:rsid w:val="075221F1"/>
    <w:rsid w:val="0B553428"/>
    <w:rsid w:val="0B6174ED"/>
    <w:rsid w:val="0D3143DF"/>
    <w:rsid w:val="0E6A2BFE"/>
    <w:rsid w:val="0F3A3B07"/>
    <w:rsid w:val="11280833"/>
    <w:rsid w:val="1264323B"/>
    <w:rsid w:val="16CF2DFA"/>
    <w:rsid w:val="17A9055F"/>
    <w:rsid w:val="191330C1"/>
    <w:rsid w:val="1A593DA5"/>
    <w:rsid w:val="21C350FD"/>
    <w:rsid w:val="25047F39"/>
    <w:rsid w:val="27555C52"/>
    <w:rsid w:val="27634AAD"/>
    <w:rsid w:val="28E9232B"/>
    <w:rsid w:val="2939710B"/>
    <w:rsid w:val="2D4A6466"/>
    <w:rsid w:val="2EF96879"/>
    <w:rsid w:val="336076D6"/>
    <w:rsid w:val="349D0BDD"/>
    <w:rsid w:val="360437A1"/>
    <w:rsid w:val="3AD860A0"/>
    <w:rsid w:val="3C0411B8"/>
    <w:rsid w:val="3C6342DE"/>
    <w:rsid w:val="3DBA7D5D"/>
    <w:rsid w:val="3F7875B5"/>
    <w:rsid w:val="43AE02ED"/>
    <w:rsid w:val="444E1405"/>
    <w:rsid w:val="4790132B"/>
    <w:rsid w:val="481C0CDA"/>
    <w:rsid w:val="49B56C3D"/>
    <w:rsid w:val="4A065382"/>
    <w:rsid w:val="4A662E1D"/>
    <w:rsid w:val="4D245392"/>
    <w:rsid w:val="509E3AC7"/>
    <w:rsid w:val="50BA72E8"/>
    <w:rsid w:val="51724075"/>
    <w:rsid w:val="51EC51F8"/>
    <w:rsid w:val="52964656"/>
    <w:rsid w:val="56F74528"/>
    <w:rsid w:val="574706BB"/>
    <w:rsid w:val="59CB69C9"/>
    <w:rsid w:val="5C782486"/>
    <w:rsid w:val="6078118D"/>
    <w:rsid w:val="608F747E"/>
    <w:rsid w:val="610C692D"/>
    <w:rsid w:val="61EF1BA7"/>
    <w:rsid w:val="637A5353"/>
    <w:rsid w:val="64D140CB"/>
    <w:rsid w:val="64DA58B8"/>
    <w:rsid w:val="66B04385"/>
    <w:rsid w:val="69F907F9"/>
    <w:rsid w:val="6A12189F"/>
    <w:rsid w:val="6A4D0376"/>
    <w:rsid w:val="6FF84AE4"/>
    <w:rsid w:val="71010D74"/>
    <w:rsid w:val="710966E3"/>
    <w:rsid w:val="7114337A"/>
    <w:rsid w:val="738D049A"/>
    <w:rsid w:val="76E3306E"/>
    <w:rsid w:val="7C910544"/>
    <w:rsid w:val="7D5F58C0"/>
    <w:rsid w:val="7DB902C7"/>
    <w:rsid w:val="7DED0DAF"/>
    <w:rsid w:val="7EC4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02400B20"/>
  <w15:docId w15:val="{0211BCB8-27FB-42BA-A525-DD0329375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 w:unhideWhenUsed="1"/>
    <w:lsdException w:name="footer" w:uiPriority="99" w:unhideWhenUsed="1"/>
    <w:lsdException w:name="caption" w:uiPriority="35" w:unhideWhenUsed="1" w:qFormat="1"/>
    <w:lsdException w:name="Title" w:qFormat="1"/>
    <w:lsdException w:name="Default Paragraph Font" w:semiHidden="1" w:uiPriority="1" w:unhideWhenUsed="1" w:qFormat="1"/>
    <w:lsdException w:name="List Continue 3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Code" w:semiHidden="1" w:uiPriority="99" w:unhideWhenUsed="1" w:qFormat="1"/>
    <w:lsdException w:name="HTML Preformatted" w:semiHidden="1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70F7E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904"/>
    <w:pPr>
      <w:keepNext/>
      <w:keepLines/>
      <w:spacing w:before="240" w:after="0"/>
      <w:jc w:val="center"/>
      <w:outlineLvl w:val="0"/>
    </w:pPr>
    <w:rPr>
      <w:rFonts w:asciiTheme="minorHAnsi" w:eastAsiaTheme="majorEastAsia" w:hAnsiTheme="minorHAnsi" w:cstheme="majorBidi"/>
      <w:b/>
      <w:color w:val="0D0D0D" w:themeColor="text1" w:themeTint="F2"/>
      <w:sz w:val="48"/>
      <w:szCs w:val="32"/>
    </w:rPr>
  </w:style>
  <w:style w:type="paragraph" w:styleId="Heading2">
    <w:name w:val="heading 2"/>
    <w:basedOn w:val="Normal"/>
    <w:next w:val="Normal"/>
    <w:qFormat/>
    <w:rsid w:val="00387AAC"/>
    <w:pPr>
      <w:numPr>
        <w:numId w:val="6"/>
      </w:numPr>
      <w:spacing w:after="0" w:line="240" w:lineRule="auto"/>
      <w:jc w:val="both"/>
      <w:outlineLvl w:val="1"/>
    </w:pPr>
    <w:rPr>
      <w:b/>
      <w:color w:val="000000"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zh-CN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zh-C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id"/>
    </w:rPr>
  </w:style>
  <w:style w:type="paragraph" w:customStyle="1" w:styleId="BAB">
    <w:name w:val="BAB"/>
    <w:basedOn w:val="Normal"/>
    <w:qFormat/>
    <w:pPr>
      <w:tabs>
        <w:tab w:val="left" w:pos="1260"/>
      </w:tabs>
      <w:spacing w:after="240" w:line="240" w:lineRule="auto"/>
      <w:jc w:val="right"/>
    </w:pPr>
    <w:rPr>
      <w:rFonts w:ascii="Verdana" w:eastAsia="Times New Roman" w:hAnsi="Verdana" w:cs="Times New Roman"/>
      <w:b/>
      <w:spacing w:val="-6"/>
      <w:sz w:val="48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zh-CN" w:eastAsia="zh-CN"/>
    </w:rPr>
  </w:style>
  <w:style w:type="character" w:customStyle="1" w:styleId="k">
    <w:name w:val="k"/>
    <w:basedOn w:val="DefaultParagraphFont"/>
    <w:qFormat/>
  </w:style>
  <w:style w:type="character" w:customStyle="1" w:styleId="nf">
    <w:name w:val="nf"/>
    <w:basedOn w:val="DefaultParagraphFont"/>
    <w:qFormat/>
  </w:style>
  <w:style w:type="character" w:customStyle="1" w:styleId="p">
    <w:name w:val="p"/>
    <w:basedOn w:val="DefaultParagraphFont"/>
    <w:qFormat/>
  </w:style>
  <w:style w:type="character" w:customStyle="1" w:styleId="n">
    <w:name w:val="n"/>
    <w:basedOn w:val="DefaultParagraphFont"/>
    <w:qFormat/>
  </w:style>
  <w:style w:type="character" w:customStyle="1" w:styleId="o">
    <w:name w:val="o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ListTable41">
    <w:name w:val="List Table 41"/>
    <w:basedOn w:val="TableNormal1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1">
    <w:name w:val="Grid Table 21"/>
    <w:basedOn w:val="TableNormal1"/>
    <w:uiPriority w:val="47"/>
    <w:qFormat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5Dark1">
    <w:name w:val="Grid Table 5 Dark1"/>
    <w:basedOn w:val="TableNormal1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61">
    <w:name w:val="Grid Table 5 Dark - Accent 61"/>
    <w:basedOn w:val="TableNormal1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5Dark-Accent51">
    <w:name w:val="Grid Table 5 Dark - Accent 51"/>
    <w:basedOn w:val="TableNormal1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GridTable1Light1">
    <w:name w:val="Grid Table 1 Light1"/>
    <w:basedOn w:val="TableNormal1"/>
    <w:uiPriority w:val="46"/>
    <w:qFormat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1">
    <w:name w:val="Grid Table 4 - Accent 31"/>
    <w:basedOn w:val="TableNormal1"/>
    <w:uiPriority w:val="49"/>
    <w:qFormat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11">
    <w:name w:val="Grid Table 4 - Accent 11"/>
    <w:basedOn w:val="TableNormal1"/>
    <w:uiPriority w:val="49"/>
    <w:qFormat/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1"/>
    <w:uiPriority w:val="49"/>
    <w:qFormat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1">
    <w:name w:val="Grid Table 41"/>
    <w:basedOn w:val="TableNormal1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qFormat/>
    <w:rsid w:val="00640904"/>
    <w:rPr>
      <w:rFonts w:asciiTheme="minorHAnsi" w:eastAsiaTheme="majorEastAsia" w:hAnsiTheme="minorHAnsi" w:cstheme="majorBidi"/>
      <w:b/>
      <w:color w:val="0D0D0D" w:themeColor="text1" w:themeTint="F2"/>
      <w:sz w:val="48"/>
      <w:szCs w:val="32"/>
      <w:lang w:val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table" w:customStyle="1" w:styleId="Style46">
    <w:name w:val="_Style 46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Style47">
    <w:name w:val="_Style 47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21589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A21589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A2158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91" Type="http://schemas.openxmlformats.org/officeDocument/2006/relationships/hyperlink" Target="https://www.digitalocean.com/community/tutorials/how-to-use-json-in-go" TargetMode="External"/><Relationship Id="rId107" Type="http://schemas.openxmlformats.org/officeDocument/2006/relationships/image" Target="media/image95.png"/><Relationship Id="rId11" Type="http://schemas.openxmlformats.org/officeDocument/2006/relationships/image" Target="media/image2.png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styles" Target="styles.xml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81" Type="http://schemas.openxmlformats.org/officeDocument/2006/relationships/image" Target="media/image169.png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92" Type="http://schemas.openxmlformats.org/officeDocument/2006/relationships/hyperlink" Target="https://www.tutorialpemrograman.com/others/cara-install-golang-di-windows-10/" TargetMode="External"/><Relationship Id="rId12" Type="http://schemas.openxmlformats.org/officeDocument/2006/relationships/footer" Target="footer1.xml"/><Relationship Id="rId33" Type="http://schemas.openxmlformats.org/officeDocument/2006/relationships/image" Target="media/image21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image" Target="media/image170.png"/><Relationship Id="rId6" Type="http://schemas.openxmlformats.org/officeDocument/2006/relationships/settings" Target="settings.xml"/><Relationship Id="rId23" Type="http://schemas.openxmlformats.org/officeDocument/2006/relationships/image" Target="media/image11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5" Type="http://schemas.openxmlformats.org/officeDocument/2006/relationships/image" Target="media/image53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51" Type="http://schemas.openxmlformats.org/officeDocument/2006/relationships/image" Target="media/image139.png"/><Relationship Id="rId172" Type="http://schemas.openxmlformats.org/officeDocument/2006/relationships/image" Target="media/image160.png"/><Relationship Id="rId193" Type="http://schemas.openxmlformats.org/officeDocument/2006/relationships/hyperlink" Target="https://www.gamelab.id/news/1908-kenalan-dengan-golang-bahasa-pemrograman-yang-dikembangkan-oleh-google" TargetMode="External"/><Relationship Id="rId13" Type="http://schemas.openxmlformats.org/officeDocument/2006/relationships/footer" Target="footer2.xml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20" Type="http://schemas.openxmlformats.org/officeDocument/2006/relationships/image" Target="media/image108.png"/><Relationship Id="rId141" Type="http://schemas.openxmlformats.org/officeDocument/2006/relationships/image" Target="media/image129.png"/><Relationship Id="rId7" Type="http://schemas.openxmlformats.org/officeDocument/2006/relationships/webSettings" Target="webSettings.xml"/><Relationship Id="rId162" Type="http://schemas.openxmlformats.org/officeDocument/2006/relationships/image" Target="media/image150.png"/><Relationship Id="rId183" Type="http://schemas.openxmlformats.org/officeDocument/2006/relationships/image" Target="media/image171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4" Type="http://schemas.openxmlformats.org/officeDocument/2006/relationships/hyperlink" Target="https://medium.com/@ph.harmony1/konsep-dasar-dalam-machine-learning-8ceb22157ef2" TargetMode="External"/><Relationship Id="rId199" Type="http://schemas.openxmlformats.org/officeDocument/2006/relationships/hyperlink" Target="https://eternaldev.com/blog/5-ways-to-concatenate-string-in-golang-with-reasons" TargetMode="External"/><Relationship Id="rId203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yperlink" Target="https://golang.org/dl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184" Type="http://schemas.openxmlformats.org/officeDocument/2006/relationships/image" Target="media/image172.png"/><Relationship Id="rId189" Type="http://schemas.openxmlformats.org/officeDocument/2006/relationships/hyperlink" Target="https://technobrains.io/golang-best-language-for-ai-development/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95" Type="http://schemas.openxmlformats.org/officeDocument/2006/relationships/hyperlink" Target="https://www.santekno.com/mengenal-tipe-data-pada-pemrograman-golang/" TargetMode="External"/><Relationship Id="rId190" Type="http://schemas.openxmlformats.org/officeDocument/2006/relationships/hyperlink" Target="https://www.binaracademy.com/blog/apa-itu-golang-dan-fungsinya" TargetMode="External"/><Relationship Id="rId204" Type="http://schemas.openxmlformats.org/officeDocument/2006/relationships/theme" Target="theme/theme1.xml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185" Type="http://schemas.openxmlformats.org/officeDocument/2006/relationships/image" Target="media/image17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80" Type="http://schemas.openxmlformats.org/officeDocument/2006/relationships/image" Target="media/image168.png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96" Type="http://schemas.openxmlformats.org/officeDocument/2006/relationships/hyperlink" Target="https://www.sekawanmedia.co.id/blog/belajar-golang/" TargetMode="External"/><Relationship Id="rId200" Type="http://schemas.openxmlformats.org/officeDocument/2006/relationships/hyperlink" Target="https://medium.com/clean-code-62/golang-bagian-4-e148cb3614f3" TargetMode="External"/><Relationship Id="rId16" Type="http://schemas.openxmlformats.org/officeDocument/2006/relationships/image" Target="media/image4.png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3.png"/><Relationship Id="rId186" Type="http://schemas.openxmlformats.org/officeDocument/2006/relationships/image" Target="media/image174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8.png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97" Type="http://schemas.openxmlformats.org/officeDocument/2006/relationships/hyperlink" Target="https://www.tutorialspoint.com/golang-program-to-write-into-a-file" TargetMode="External"/><Relationship Id="rId201" Type="http://schemas.openxmlformats.org/officeDocument/2006/relationships/footer" Target="footer3.xml"/><Relationship Id="rId17" Type="http://schemas.openxmlformats.org/officeDocument/2006/relationships/image" Target="media/image5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24" Type="http://schemas.openxmlformats.org/officeDocument/2006/relationships/image" Target="media/image112.png"/><Relationship Id="rId70" Type="http://schemas.openxmlformats.org/officeDocument/2006/relationships/image" Target="media/image58.png"/><Relationship Id="rId91" Type="http://schemas.openxmlformats.org/officeDocument/2006/relationships/image" Target="media/image79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87" Type="http://schemas.openxmlformats.org/officeDocument/2006/relationships/image" Target="media/image175.png"/><Relationship Id="rId1" Type="http://schemas.openxmlformats.org/officeDocument/2006/relationships/customXml" Target="../customXml/item1.xml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60" Type="http://schemas.openxmlformats.org/officeDocument/2006/relationships/image" Target="media/image48.png"/><Relationship Id="rId81" Type="http://schemas.openxmlformats.org/officeDocument/2006/relationships/image" Target="media/image69.png"/><Relationship Id="rId135" Type="http://schemas.openxmlformats.org/officeDocument/2006/relationships/image" Target="media/image123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98" Type="http://schemas.openxmlformats.org/officeDocument/2006/relationships/hyperlink" Target="https://www.trivusi.web.id/2022/09/data-preprocessing.html" TargetMode="External"/><Relationship Id="rId202" Type="http://schemas.openxmlformats.org/officeDocument/2006/relationships/footer" Target="footer4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104" Type="http://schemas.openxmlformats.org/officeDocument/2006/relationships/image" Target="media/image92.png"/><Relationship Id="rId125" Type="http://schemas.openxmlformats.org/officeDocument/2006/relationships/image" Target="media/image113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188" Type="http://schemas.openxmlformats.org/officeDocument/2006/relationships/hyperlink" Target="https://dasarpemrogramangolang.novalagung.com/A-hello-world.html." TargetMode="External"/><Relationship Id="rId71" Type="http://schemas.openxmlformats.org/officeDocument/2006/relationships/image" Target="media/image59.png"/><Relationship Id="rId9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TQqCqCkTHKtBj2HscZdrXMniwQ==">CgMxLjA4AHIhMXV4OTNuYjFsUjFUc2RuWDZXbDN1c0hwcjJlU2pwQW5x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5478CFA1-72B6-40AF-8922-E4BC6BDBD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94</Pages>
  <Words>12462</Words>
  <Characters>71039</Characters>
  <Application>Microsoft Office Word</Application>
  <DocSecurity>0</DocSecurity>
  <Lines>591</Lines>
  <Paragraphs>166</Paragraphs>
  <ScaleCrop>false</ScaleCrop>
  <Company/>
  <LinksUpToDate>false</LinksUpToDate>
  <CharactersWithSpaces>83335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Yadi Mulyadi</cp:lastModifiedBy>
  <cp:revision>38</cp:revision>
  <dcterms:created xsi:type="dcterms:W3CDTF">2023-02-07T02:22:00Z</dcterms:created>
  <dcterms:modified xsi:type="dcterms:W3CDTF">2023-08-01T04:12:00Z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1033-12.2.0.13085</vt:lpwstr>
  </property>
  <property fmtid="{D5CDD505-2E9C-101B-9397-08002B2CF9AE}" pid="3" name="ICV">
    <vt:lpwstr>4A17E78B0CC149BBA445420D1175DE58</vt:lpwstr>
  </property>
</Properties>
</file>